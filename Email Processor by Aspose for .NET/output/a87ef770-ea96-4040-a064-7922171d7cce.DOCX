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10.0.0 -->
  <w:body>
    <w:p>
      <w:r>
        <w:rPr>
          <w:b/>
          <w:color w:val="FF0000"/>
          <w:sz w:val="24"/>
        </w:rPr>
        <w:t>Evaluation Only. Created with Aspose.Words. Copyright 2003-2014 Aspose Pty Ltd.</w:t>
      </w:r>
    </w:p>
    <w:p w:rsidR="00A77B3E">
      <w:pPr>
        <w:sectPr>
          <w:pgSz w:w="12240" w:h="15840"/>
          <w:pgMar w:top="1440" w:right="1800" w:bottom="1440" w:left="1800" w:header="708" w:footer="708" w:gutter="0"/>
          <w:cols w:space="708"/>
          <w:docGrid w:linePitch="360"/>
        </w:sectPr>
      </w:pPr>
    </w:p>
    <w:p>
      <w:pPr>
        <w:pStyle w:val="Normal0"/>
        <w:rPr>
          <w:rStyle w:val="DefaultParagraphFont"/>
        </w:rPr>
      </w:pPr>
      <w:r>
        <w:rPr>
          <w:rStyle w:val="DefaultParagraphFont"/>
          <w:b/>
          <w:color w:val="FF0000"/>
          <w:sz w:val="24"/>
        </w:rPr>
        <w:t>Evaluation Only. Created with Aspose.Words. Copyright 2003-2014 Aspose Pty Ltd.</w:t>
      </w:r>
    </w:p>
    <w:p>
      <w:pPr>
        <w:pStyle w:val="pageHeader"/>
        <w:spacing w:before="0"/>
        <w:rPr>
          <w:rStyle w:val="DefaultParagraphFont"/>
          <w:rFonts w:ascii="Calibri" w:eastAsia="Calibri" w:hAnsi="Calibri" w:cs="Calibri"/>
          <w:b/>
          <w:bCs/>
          <w:vanish/>
          <w:sz w:val="28"/>
          <w:szCs w:val="28"/>
        </w:rPr>
      </w:pPr>
      <w:r>
        <w:rPr>
          <w:rStyle w:val="DefaultParagraphFont"/>
        </w:rPr>
        <w:t>Hack Design</w:t>
      </w:r>
    </w:p>
    <w:p>
      <w:pPr>
        <w:pStyle w:val="Normal0"/>
        <w:rPr>
          <w:rStyle w:val="headerLineTitle"/>
          <w:sz w:val="22"/>
          <w:szCs w:val="22"/>
        </w:rPr>
      </w:pPr>
      <w:r>
        <w:rPr>
          <w:rStyle w:val="headerLineTitle"/>
        </w:rPr>
        <w:t>From:</w:t>
      </w:r>
      <w:r>
        <w:rPr>
          <w:rStyle w:val="headerLineTitle"/>
        </w:rPr>
        <w:t xml:space="preserve">                                 </w:t>
      </w:r>
      <w:r>
        <w:rPr>
          <w:rStyle w:val="headerLineText"/>
        </w:rPr>
        <w:t>Hack Design</w:t>
      </w:r>
      <w:r>
        <w:rPr>
          <w:rStyle w:val="headerLineText"/>
        </w:rPr>
        <w:br/>
      </w:r>
      <w:r>
        <w:rPr>
          <w:rStyle w:val="headerLineTitle"/>
        </w:rPr>
        <w:t>Sent:</w:t>
      </w:r>
      <w:r>
        <w:rPr>
          <w:rStyle w:val="headerLineTitle"/>
        </w:rPr>
        <w:t xml:space="preserve">                                  </w:t>
      </w:r>
      <w:r>
        <w:rPr>
          <w:rStyle w:val="headerLineText"/>
        </w:rPr>
        <w:t>Mon, 26 May 2014 17:10:00 +0000</w:t>
      </w:r>
      <w:r>
        <w:rPr>
          <w:rStyle w:val="headerLineText"/>
        </w:rPr>
        <w:br/>
      </w:r>
      <w:r>
        <w:rPr>
          <w:rStyle w:val="headerLineTitle"/>
        </w:rPr>
        <w:t>To:</w:t>
      </w:r>
      <w:r>
        <w:rPr>
          <w:rStyle w:val="headerLineTitle"/>
        </w:rPr>
        <w:t xml:space="preserve">                                      </w:t>
      </w:r>
      <w:r>
        <w:rPr>
          <w:rStyle w:val="headerLineText"/>
        </w:rPr>
        <w:t>saqibrazzaq@gmail.com</w:t>
      </w:r>
      <w:r>
        <w:rPr>
          <w:rStyle w:val="headerLineText"/>
        </w:rPr>
        <w:br/>
      </w:r>
      <w:r>
        <w:rPr>
          <w:rStyle w:val="headerLineTitle"/>
        </w:rPr>
        <w:t>Subject:</w:t>
      </w:r>
      <w:r>
        <w:rPr>
          <w:rStyle w:val="headerLineTitle"/>
        </w:rPr>
        <w:t xml:space="preserve">                             </w:t>
      </w:r>
      <w:r>
        <w:rPr>
          <w:rStyle w:val="headerLineText"/>
        </w:rPr>
        <w:t>Lesson 50 - Finale: A field guide to being better at design by being self aware(Aspose.Email Evaluation)</w:t>
      </w:r>
      <w:r>
        <w:rPr>
          <w:rStyle w:val="headerLineText"/>
        </w:rPr>
        <w:br/>
      </w:r>
    </w:p>
    <w:p>
      <w:pPr>
        <w:pStyle w:val="Normal0"/>
        <w:rPr>
          <w:rStyle w:val="DefaultParagraphFont"/>
          <w:rFonts w:ascii="Arial" w:eastAsia="Arial" w:hAnsi="Arial" w:cs="Arial"/>
          <w:sz w:val="24"/>
          <w:szCs w:val="24"/>
        </w:rPr>
      </w:pPr>
    </w:p>
    <w:p>
      <w:pPr>
        <w:pStyle w:val="Normal0"/>
        <w:jc w:val="center"/>
        <w:rPr>
          <w:rStyle w:val="DefaultParagraphFont"/>
          <w:rFonts w:ascii="Arial" w:eastAsia="Arial" w:hAnsi="Arial" w:cs="Arial"/>
          <w:sz w:val="24"/>
          <w:szCs w:val="24"/>
        </w:rPr>
      </w:pPr>
      <w:r>
        <w:rPr>
          <w:rStyle w:val="DefaultParagraphFont"/>
          <w:rFonts w:ascii="Arial" w:eastAsia="Arial" w:hAnsi="Arial" w:cs="Arial"/>
        </w:rPr>
        <w:t>This is an evaluation copy of Aspose.Email for .NET.</w:t>
      </w:r>
    </w:p>
    <w:p>
      <w:pPr>
        <w:pStyle w:val="Normal0"/>
        <w:rPr>
          <w:rStyle w:val="DefaultParagraphFont"/>
          <w:rFonts w:ascii="Arial" w:eastAsia="Arial" w:hAnsi="Arial" w:cs="Arial"/>
          <w:sz w:val="24"/>
          <w:szCs w:val="24"/>
        </w:rPr>
      </w:pPr>
      <w:r>
        <w:rPr>
          <w:rStyle w:val="DefaultParagraphFont"/>
          <w:rFonts w:ascii="Arial" w:eastAsia="Arial" w:hAnsi="Arial" w:cs="Arial"/>
        </w:rPr>
        <w:br/>
      </w:r>
      <w:r>
        <w:rPr>
          <w:rStyle w:val="DefaultParagraphFont"/>
          <w:rFonts w:ascii="Arial" w:eastAsia="Arial" w:hAnsi="Arial" w:cs="Arial"/>
        </w:rPr>
        <w:fldChar w:fldCharType="begin"/>
      </w:r>
      <w:r>
        <w:rPr>
          <w:rStyle w:val="DefaultParagraphFont"/>
          <w:rFonts w:ascii="Arial" w:eastAsia="Arial" w:hAnsi="Arial" w:cs="Arial"/>
        </w:rPr>
        <w:instrText xml:space="preserve"> HYPERLINK "http://www.aspose.com/corporate/purchase/end-user-license-agreement.aspx" </w:instrText>
      </w:r>
      <w:r>
        <w:rPr>
          <w:rStyle w:val="DefaultParagraphFont"/>
          <w:rFonts w:ascii="Arial" w:eastAsia="Arial" w:hAnsi="Arial" w:cs="Arial"/>
        </w:rPr>
        <w:fldChar w:fldCharType="separate"/>
      </w:r>
    </w:p>
    <w:p>
      <w:pPr>
        <w:pStyle w:val="Normal0"/>
        <w:jc w:val="center"/>
        <w:rPr>
          <w:rStyle w:val="DefaultParagraphFont"/>
          <w:rFonts w:ascii="Arial" w:eastAsia="Arial" w:hAnsi="Arial" w:cs="Arial"/>
          <w:color w:val="0000EE"/>
          <w:sz w:val="24"/>
          <w:szCs w:val="24"/>
          <w:u w:val="single"/>
        </w:rPr>
      </w:pPr>
      <w:r>
        <w:rPr>
          <w:rStyle w:val="DefaultParagraphFont"/>
          <w:rFonts w:ascii="Arial" w:eastAsia="Arial" w:hAnsi="Arial" w:cs="Arial"/>
          <w:color w:val="0000EE"/>
          <w:u w:val="single"/>
        </w:rPr>
        <w:t>View EULA Online</w:t>
      </w:r>
      <w:r>
        <w:rPr>
          <w:rStyle w:val="DefaultParagraphFont"/>
          <w:rFonts w:ascii="Arial" w:eastAsia="Arial" w:hAnsi="Arial" w:cs="Arial"/>
          <w:color w:val="0000EE"/>
          <w:u w:val="single"/>
        </w:rPr>
        <w:fldChar w:fldCharType="end"/>
      </w:r>
    </w:p>
    <w:p>
      <w:pPr>
        <w:pStyle w:val="Normal0"/>
        <w:spacing w:before="120" w:after="120"/>
        <w:ind w:left="15" w:right="15"/>
        <w:rPr>
          <w:rStyle w:val="DefaultParagraphFont"/>
          <w:rFonts w:ascii="Arial" w:eastAsia="Arial" w:hAnsi="Arial" w:cs="Arial"/>
          <w:color w:val="808080"/>
          <w:sz w:val="24"/>
          <w:szCs w:val="24"/>
        </w:rPr>
      </w:pPr>
      <w:r>
        <w:pict>
          <v:rect id="_x0000_i1025" style="height:1.5pt;width:6in" o:hrpct="1000" o:hralign="center" o:hrstd="t" o:hr="t" filled="t" fillcolor="gray" stroked="f">
            <v:path strokeok="f"/>
          </v:rect>
        </w:pict>
      </w:r>
    </w:p>
    <w:p>
      <w:pPr>
        <w:pStyle w:val="Normal0"/>
        <w:rPr>
          <w:rStyle w:val="DefaultParagraphFont"/>
          <w:rFonts w:ascii="Arial" w:eastAsia="Arial" w:hAnsi="Arial" w:cs="Arial"/>
          <w:vanish/>
          <w:sz w:val="24"/>
          <w:szCs w:val="24"/>
        </w:rPr>
      </w:pPr>
      <w:r>
        <w:rPr>
          <w:rStyle w:val="DefaultParagraphFont"/>
          <w:rFonts w:ascii="Arial" w:eastAsia="Arial" w:hAnsi="Arial" w:cs="Arial"/>
          <w:vanish/>
        </w:rPr>
        <w:t xml:space="preserve">Being great at design is as much about knowing the theory as it is about knowing your own areas of growth as a designer. As the Hack Desi... </w:t>
      </w:r>
    </w:p>
    <w:tbl>
      <w:tblPr>
        <w:tblStyle w:val="TableNormal"/>
        <w:tblW w:w="5000" w:type="pct"/>
        <w:tblCellSpacing w:w="15" w:type="dxa"/>
        <w:tblBorders>
          <w:top w:val="nil"/>
          <w:left w:val="nil"/>
          <w:bottom w:val="nil"/>
          <w:right w:val="nil"/>
          <w:insideH w:val="nil"/>
          <w:insideV w:val="nil"/>
        </w:tblBorders>
        <w:shd w:val="clear" w:color="auto" w:fill="F2F2F2"/>
        <w:tblCellMar>
          <w:top w:w="0" w:type="dxa"/>
          <w:left w:w="0" w:type="dxa"/>
          <w:bottom w:w="0" w:type="dxa"/>
          <w:right w:w="0" w:type="dxa"/>
        </w:tblCellMar>
      </w:tblPr>
      <w:tblGrid>
        <w:gridCol w:w="62"/>
        <w:gridCol w:w="8455"/>
        <w:gridCol w:w="62"/>
      </w:tblGrid>
      <w:tr>
        <w:tblPrEx>
          <w:tblW w:w="5000" w:type="pct"/>
          <w:tblCellSpacing w:w="15" w:type="dxa"/>
          <w:tblBorders>
            <w:top w:val="nil"/>
            <w:left w:val="nil"/>
            <w:bottom w:val="nil"/>
            <w:right w:val="nil"/>
            <w:insideH w:val="nil"/>
            <w:insideV w:val="nil"/>
          </w:tblBorders>
          <w:shd w:val="clear" w:color="auto" w:fill="F2F2F2"/>
          <w:tblCellMar>
            <w:top w:w="0" w:type="dxa"/>
            <w:left w:w="0" w:type="dxa"/>
            <w:bottom w:w="0" w:type="dxa"/>
            <w:right w:w="0" w:type="dxa"/>
          </w:tblCellMar>
        </w:tblPrEx>
        <w:trPr>
          <w:tblCellSpacing w:w="15" w:type="dxa"/>
        </w:trPr>
        <w:tc>
          <w:tcPr>
            <w:shd w:val="clear" w:color="auto" w:fill="F2F2F2"/>
            <w:tcMar>
              <w:top w:w="0" w:type="dxa"/>
              <w:left w:w="0" w:type="dxa"/>
              <w:bottom w:w="0" w:type="dxa"/>
              <w:right w:w="0" w:type="dxa"/>
            </w:tcMar>
            <w:vAlign w:val="center"/>
          </w:tcPr>
          <w:p>
            <w:pPr>
              <w:pStyle w:val="Normal0"/>
              <w:shd w:val="clear" w:color="auto" w:fill="F2F2F2"/>
              <w:rPr>
                <w:rStyle w:val="DefaultParagraphFont"/>
                <w:rFonts w:ascii="Arial" w:eastAsia="Arial" w:hAnsi="Arial" w:cs="Arial"/>
                <w:sz w:val="24"/>
                <w:szCs w:val="24"/>
              </w:rPr>
            </w:pPr>
          </w:p>
        </w:tc>
        <w:tc>
          <w:tcPr>
            <w:shd w:val="clear" w:color="auto" w:fill="F2F2F2"/>
            <w:tcMar>
              <w:top w:w="0" w:type="dxa"/>
              <w:left w:w="0" w:type="dxa"/>
              <w:bottom w:w="0" w:type="dxa"/>
              <w:right w:w="0" w:type="dxa"/>
            </w:tcMar>
            <w:vAlign w:val="center"/>
          </w:tcPr>
          <w:tbl>
            <w:tblPr>
              <w:tblStyle w:val="TableNormal"/>
              <w:tblW w:w="5000" w:type="pct"/>
              <w:tblCellSpacing w:w="15" w:type="dxa"/>
              <w:tblInd w:w="75" w:type="dxa"/>
              <w:tblBorders>
                <w:top w:val="nil"/>
                <w:left w:val="nil"/>
                <w:bottom w:val="nil"/>
                <w:right w:val="nil"/>
                <w:insideH w:val="nil"/>
                <w:insideV w:val="nil"/>
              </w:tblBorders>
              <w:shd w:val="clear" w:color="auto" w:fill="F2F2F2"/>
              <w:tblCellMar>
                <w:top w:w="0" w:type="dxa"/>
                <w:left w:w="0" w:type="dxa"/>
                <w:bottom w:w="0" w:type="dxa"/>
                <w:right w:w="0" w:type="dxa"/>
              </w:tblCellMar>
            </w:tblPr>
            <w:tblGrid>
              <w:gridCol w:w="4027"/>
              <w:gridCol w:w="4308"/>
            </w:tblGrid>
            <w:tr>
              <w:tblPrEx>
                <w:tblW w:w="5000" w:type="pct"/>
                <w:tblCellSpacing w:w="15" w:type="dxa"/>
                <w:tblInd w:w="75" w:type="dxa"/>
                <w:tblBorders>
                  <w:top w:val="nil"/>
                  <w:left w:val="nil"/>
                  <w:bottom w:val="nil"/>
                  <w:right w:val="nil"/>
                  <w:insideH w:val="nil"/>
                  <w:insideV w:val="nil"/>
                </w:tblBorders>
                <w:shd w:val="clear" w:color="auto" w:fill="F2F2F2"/>
                <w:tblCellMar>
                  <w:top w:w="0" w:type="dxa"/>
                  <w:left w:w="0" w:type="dxa"/>
                  <w:bottom w:w="0" w:type="dxa"/>
                  <w:right w:w="0" w:type="dxa"/>
                </w:tblCellMar>
              </w:tblPrEx>
              <w:trPr>
                <w:tblCellSpacing w:w="15" w:type="dxa"/>
              </w:trPr>
              <w:tc>
                <w:tcPr>
                  <w:shd w:val="clear" w:color="auto" w:fill="F2F2F2"/>
                  <w:tcMar>
                    <w:top w:w="75" w:type="dxa"/>
                    <w:left w:w="75" w:type="dxa"/>
                    <w:bottom w:w="75" w:type="dxa"/>
                    <w:right w:w="75" w:type="dxa"/>
                  </w:tcMar>
                  <w:vAlign w:val="center"/>
                </w:tcPr>
                <w:p>
                  <w:pPr>
                    <w:pStyle w:val="Normal0"/>
                    <w:shd w:val="clear" w:color="auto" w:fill="F2F2F2"/>
                    <w:rPr>
                      <w:rStyle w:val="DefaultParagraphFont"/>
                      <w:rFonts w:ascii="Arial" w:eastAsia="Arial" w:hAnsi="Arial" w:cs="Arial"/>
                      <w:sz w:val="24"/>
                      <w:szCs w:val="24"/>
                    </w:rPr>
                  </w:pPr>
                  <w:r>
                    <w:rPr>
                      <w:rStyle w:val="DefaultParagraphFont"/>
                      <w:rFonts w:ascii="Arial" w:eastAsia="Arial" w:hAnsi="Arial" w:cs="Arial"/>
                    </w:rPr>
                    <w:fldChar w:fldCharType="begin"/>
                  </w:r>
                  <w:r>
                    <w:rPr>
                      <w:rStyle w:val="DefaultParagraphFont"/>
                      <w:rFonts w:ascii="Arial" w:eastAsia="Arial" w:hAnsi="Arial" w:cs="Arial"/>
                    </w:rPr>
                    <w:instrText xml:space="preserve"> HYPERLINK "http://email.hackdesign.org/wf/click?upn=67c5ucgMf1hPP9Wnl9gVoCEPPUATFZEexeE8g5DcTlLpQmxDAcyc3dYjanV9wVpymwP7mpZUSTCuYygf1EO3S3Ni1EnhqjcXIuQ58ZIB96vuFkw5S3yrOkYhx-2B1e2EVReVIRULxRojs7yDa5j0NQWaGSVEftsi2RBpxcCCqvBoQ-3D_NlxYapoR7ga8uiHyfMoeyl4h2rGNiep1BlfEO-2F-2BGTRy0EmIo5s22mHOHquCp6FK7mvMxAMh8SizmwJf3juutXjKezu9KYgmw1QbKSIjttG-2F-2Bhwlvce9M-2FEcKhQ4As3vbhpYiZvFFpgeZgo8uDQ5HyJKfVAVyuGwqSRJC-2Fh5zMxQm-2B71eEyu-2FRNpDJqiP2xpah5WaQXiLSLO7RP-2FF17g9OA-3D-3D" </w:instrText>
                  </w:r>
                  <w:r>
                    <w:rPr>
                      <w:rStyle w:val="DefaultParagraphFont"/>
                      <w:rFonts w:ascii="Arial" w:eastAsia="Arial" w:hAnsi="Arial" w:cs="Arial"/>
                    </w:rPr>
                    <w:fldChar w:fldCharType="separate"/>
                  </w:r>
                  <w:r>
                    <w:rPr>
                      <w:rFonts w:ascii="Arial" w:eastAsia="Arial" w:hAnsi="Arial" w:cs="Arial"/>
                      <w:strike w:val="0"/>
                      <w:color w:val="333333"/>
                      <w:u w: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Hack Design" style="height:26.25pt;width:40.5pt">
                        <v:imagedata r:id="rId4" o:title=""/>
                      </v:shape>
                    </w:pict>
                  </w:r>
                  <w:r>
                    <w:rPr>
                      <w:rStyle w:val="DefaultParagraphFont"/>
                      <w:rFonts w:ascii="Arial" w:eastAsia="Arial" w:hAnsi="Arial" w:cs="Arial"/>
                      <w:strike w:val="0"/>
                      <w:color w:val="333333"/>
                      <w:u w:val="none"/>
                    </w:rPr>
                    <w:fldChar w:fldCharType="end"/>
                  </w:r>
                </w:p>
              </w:tc>
              <w:tc>
                <w:tcPr>
                  <w:shd w:val="clear" w:color="auto" w:fill="F2F2F2"/>
                  <w:tcMar>
                    <w:top w:w="0" w:type="dxa"/>
                    <w:left w:w="0" w:type="dxa"/>
                    <w:bottom w:w="0" w:type="dxa"/>
                    <w:right w:w="0" w:type="dxa"/>
                  </w:tcMar>
                  <w:vAlign w:val="center"/>
                </w:tcPr>
                <w:p>
                  <w:pPr>
                    <w:pStyle w:val="Heading6"/>
                    <w:pBdr>
                      <w:top w:val="nil"/>
                      <w:left w:val="nil"/>
                      <w:bottom w:val="nil"/>
                      <w:right w:val="nil"/>
                    </w:pBdr>
                    <w:shd w:val="clear" w:color="auto" w:fill="F2F2F2"/>
                    <w:spacing w:before="0" w:after="0" w:line="231" w:lineRule="atLeast"/>
                    <w:jc w:val="right"/>
                    <w:outlineLvl w:val="9"/>
                    <w:rPr>
                      <w:rStyle w:val="DefaultParagraphFont"/>
                      <w:rFonts w:ascii="Arial" w:eastAsia="Arial" w:hAnsi="Arial" w:cs="Arial"/>
                      <w:b/>
                      <w:bCs/>
                      <w:caps/>
                      <w:color w:val="000000"/>
                      <w:sz w:val="21"/>
                      <w:szCs w:val="21"/>
                    </w:rPr>
                  </w:pPr>
                  <w:r>
                    <w:rPr>
                      <w:rStyle w:val="DefaultParagraphFont"/>
                      <w:rFonts w:ascii="Arial" w:eastAsia="Arial" w:hAnsi="Arial" w:cs="Arial"/>
                      <w:b/>
                      <w:bCs/>
                      <w:caps/>
                      <w:color w:val="000000"/>
                      <w:sz w:val="21"/>
                      <w:szCs w:val="21"/>
                    </w:rPr>
                    <w:fldChar w:fldCharType="begin"/>
                  </w:r>
                  <w:r>
                    <w:rPr>
                      <w:rStyle w:val="DefaultParagraphFont"/>
                      <w:rFonts w:ascii="Arial" w:eastAsia="Arial" w:hAnsi="Arial" w:cs="Arial"/>
                      <w:b/>
                      <w:bCs/>
                      <w:caps/>
                      <w:color w:val="000000"/>
                      <w:sz w:val="21"/>
                      <w:szCs w:val="21"/>
                    </w:rPr>
                    <w:instrText xml:space="preserve"> HYPERLINK "http://email.hackdesign.org/wf/click?upn=67c5ucgMf1hPP9Wnl9gVoCEPPUATFZEexeE8g5DcTlLpQmxDAcyc3dYjanV9wVpymwP7mpZUSTCuYygf1EO3S9hVgcFprVzp4NBXbT2mIyzA7mcvSJNYCegwVjq-2BR1Vjylg5rHNM8gBFlqaAHSG3AR3dHNjbPrYANoZ-2FtbUOP9U-3D_NlxYapoR7ga8uiHyfMoeyl4h2rGNiep1BlfEO-2F-2BGTRy0EmIo5s22mHOHquCp6FK7ToaGML89VIm6slI-2BqkEvLu6HbH-2FHPSq4m-2Ff4EeTOPHduh40S97904fL-2ByPhIid6C91a9AuQ6EioDN8dSCxbU0L6nm9nq2uPRQ86NRXjrA52udhYmjZ799nN2Sh2DB4MPUbFs2pHbZ9hzdiNomtXP3A-3D-3D" </w:instrText>
                  </w:r>
                  <w:r>
                    <w:rPr>
                      <w:rStyle w:val="DefaultParagraphFont"/>
                      <w:rFonts w:ascii="Arial" w:eastAsia="Arial" w:hAnsi="Arial" w:cs="Arial"/>
                      <w:b/>
                      <w:bCs/>
                      <w:caps/>
                      <w:color w:val="000000"/>
                      <w:sz w:val="21"/>
                      <w:szCs w:val="21"/>
                    </w:rPr>
                    <w:fldChar w:fldCharType="separate"/>
                  </w:r>
                  <w:r>
                    <w:rPr>
                      <w:rStyle w:val="DefaultParagraphFont"/>
                      <w:rFonts w:ascii="Arial" w:eastAsia="Arial" w:hAnsi="Arial" w:cs="Arial"/>
                      <w:i w:val="0"/>
                      <w:caps/>
                      <w:color w:val="333333"/>
                      <w:sz w:val="21"/>
                      <w:szCs w:val="21"/>
                    </w:rPr>
                    <w:t>Lesson 50</w:t>
                  </w:r>
                  <w:r>
                    <w:rPr>
                      <w:rStyle w:val="DefaultParagraphFont"/>
                      <w:rFonts w:ascii="Arial" w:eastAsia="Arial" w:hAnsi="Arial" w:cs="Arial"/>
                      <w:i w:val="0"/>
                      <w:caps/>
                      <w:color w:val="333333"/>
                      <w:sz w:val="21"/>
                      <w:szCs w:val="21"/>
                    </w:rPr>
                    <w:fldChar w:fldCharType="end"/>
                  </w:r>
                </w:p>
              </w:tc>
            </w:tr>
          </w:tbl>
          <w:p>
            <w:pPr>
              <w:pStyle w:val="Normal0"/>
              <w:rPr>
                <w:rStyle w:val="DefaultParagraphFont"/>
                <w:rFonts w:ascii="Arial" w:eastAsia="Arial" w:hAnsi="Arial" w:cs="Arial"/>
                <w:sz w:val="24"/>
                <w:szCs w:val="24"/>
              </w:rPr>
            </w:pPr>
          </w:p>
        </w:tc>
        <w:tc>
          <w:tcPr>
            <w:shd w:val="clear" w:color="auto" w:fill="F2F2F2"/>
            <w:tcMar>
              <w:top w:w="0" w:type="dxa"/>
              <w:left w:w="0" w:type="dxa"/>
              <w:bottom w:w="0" w:type="dxa"/>
              <w:right w:w="0" w:type="dxa"/>
            </w:tcMar>
            <w:vAlign w:val="center"/>
          </w:tcPr>
          <w:p>
            <w:pPr>
              <w:pStyle w:val="Normal0"/>
              <w:shd w:val="clear" w:color="auto" w:fill="F2F2F2"/>
              <w:rPr>
                <w:rStyle w:val="DefaultParagraphFont"/>
                <w:rFonts w:ascii="Arial" w:eastAsia="Arial" w:hAnsi="Arial" w:cs="Arial"/>
                <w:sz w:val="24"/>
                <w:szCs w:val="24"/>
              </w:rPr>
            </w:pPr>
          </w:p>
        </w:tc>
      </w:tr>
    </w:tbl>
    <w:p>
      <w:pPr>
        <w:pStyle w:val="Normal0"/>
        <w:rPr>
          <w:rStyle w:val="DefaultParagraphFont"/>
          <w:vanish/>
        </w:rPr>
      </w:pPr>
    </w:p>
    <w:tbl>
      <w:tblPr>
        <w:tblStyle w:val="TableNormal"/>
        <w:tblW w:w="5000" w:type="pct"/>
        <w:tblCellSpacing w:w="15" w:type="dxa"/>
        <w:tblBorders>
          <w:top w:val="nil"/>
          <w:left w:val="nil"/>
          <w:bottom w:val="nil"/>
          <w:right w:val="nil"/>
          <w:insideH w:val="nil"/>
          <w:insideV w:val="nil"/>
        </w:tblBorders>
        <w:tblCellMar>
          <w:top w:w="0" w:type="dxa"/>
          <w:left w:w="0" w:type="dxa"/>
          <w:bottom w:w="0" w:type="dxa"/>
          <w:right w:w="0" w:type="dxa"/>
        </w:tblCellMar>
      </w:tblPr>
      <w:tblGrid>
        <w:gridCol w:w="15"/>
        <w:gridCol w:w="8580"/>
      </w:tblGrid>
      <w:tr>
        <w:tblPrEx>
          <w:tblW w:w="5000" w:type="pct"/>
          <w:tblCellSpacing w:w="1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Normal0"/>
              <w:rPr>
                <w:rStyle w:val="DefaultParagraphFont"/>
                <w:rFonts w:ascii="Arial" w:eastAsia="Arial" w:hAnsi="Arial" w:cs="Arial"/>
                <w:sz w:val="24"/>
                <w:szCs w:val="24"/>
              </w:rPr>
            </w:pPr>
          </w:p>
        </w:tc>
        <w:tc>
          <w:tcPr>
            <w:shd w:val="clear" w:color="auto" w:fill="FFFFFF"/>
            <w:tcMar>
              <w:top w:w="0" w:type="dxa"/>
              <w:left w:w="0" w:type="dxa"/>
              <w:bottom w:w="0" w:type="dxa"/>
              <w:right w:w="0" w:type="dxa"/>
            </w:tcMar>
            <w:vAlign w:val="center"/>
          </w:tcPr>
          <w:tbl>
            <w:tblPr>
              <w:tblStyle w:val="TableNormal"/>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
            <w:tblGrid>
              <w:gridCol w:w="8325"/>
            </w:tblGrid>
            <w:tr>
              <w:tblPrEx>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Normal0"/>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67c5ucgMf1hPP9Wnl9gVoCEPPUATFZEexeE8g5DcTlLpQmxDAcyc3dYjanV9wVpymwP7mpZUSTCuYygf1EO3SxrijGzocriqz8YXMJ1Q7vhJ8gP8glHFTFLcGkpKpsylIFV-2BtHnHvPW1bjrX6W-2B7WzpBL5rp4GrKrMSrS9uqdIw-3D_NlxYapoR7ga8uiHyfMoeyl4h2rGNiep1BlfEO-2F-2BGTRy0EmIo5s22mHOHquCp6FK7NxZ7g4hFAUqtgajtHx3jKzHcggegUL-2FWdePAjplsPopFTsUn5K600f-2FNXDnDb2CAI1uOtspmOTkSEm9I0fnTKWutpWXVbqB40diEX2f26Gi95ex3dgKyOZ23uzQs3Os2eDB0P5sDR6pJheo2Tj4GrQ-3D-3D" </w:instrText>
                  </w:r>
                  <w:r>
                    <w:rPr>
                      <w:rStyle w:val="DefaultParagraphFont"/>
                      <w:rFonts w:ascii="Arial" w:eastAsia="Arial" w:hAnsi="Arial" w:cs="Arial"/>
                      <w:b w:val="0"/>
                      <w:bCs w:val="0"/>
                      <w:sz w:val="21"/>
                      <w:szCs w:val="21"/>
                    </w:rPr>
                    <w:fldChar w:fldCharType="separate"/>
                  </w:r>
                  <w:r>
                    <w:rPr>
                      <w:rFonts w:ascii="Arial" w:eastAsia="Arial" w:hAnsi="Arial" w:cs="Arial"/>
                      <w:b w:val="0"/>
                      <w:bCs w:val="0"/>
                      <w:strike w:val="0"/>
                      <w:color w:val="2BA6CB"/>
                      <w:sz w:val="21"/>
                      <w:szCs w:val="21"/>
                      <w:u w:val="none"/>
                    </w:rPr>
                    <w:pict>
                      <v:shape id="_x0000_i1027" type="#_x0000_t75" alt="Finale: A field guide to being better at design by being self aware" style="height:75pt;width:24pt">
                        <v:imagedata r:id="rId5" o:title=""/>
                      </v:shape>
                    </w:pict>
                  </w:r>
                  <w:r>
                    <w:rPr>
                      <w:rStyle w:val="DefaultParagraphFont"/>
                      <w:rFonts w:ascii="Arial" w:eastAsia="Arial" w:hAnsi="Arial" w:cs="Arial"/>
                      <w:b w:val="0"/>
                      <w:bCs w:val="0"/>
                      <w:strike w:val="0"/>
                      <w:color w:val="2BA6CB"/>
                      <w:sz w:val="21"/>
                      <w:szCs w:val="21"/>
                      <w:u w:val="none"/>
                    </w:rPr>
                    <w:fldChar w:fldCharType="end"/>
                  </w:r>
                </w:p>
                <w:p>
                  <w:pPr>
                    <w:pStyle w:val="Heading1"/>
                    <w:keepNext w:val="0"/>
                    <w:pBdr>
                      <w:top w:val="nil"/>
                      <w:left w:val="nil"/>
                      <w:bottom w:val="nil"/>
                      <w:right w:val="nil"/>
                    </w:pBdr>
                    <w:shd w:val="clear" w:color="auto" w:fill="FFFFFF"/>
                    <w:spacing w:before="0" w:after="96" w:line="627" w:lineRule="atLeast"/>
                    <w:jc w:val="center"/>
                    <w:outlineLvl w:val="9"/>
                    <w:rPr>
                      <w:rStyle w:val="DefaultParagraphFont"/>
                      <w:rFonts w:ascii="Arial" w:eastAsia="Arial" w:hAnsi="Arial" w:cs="Arial"/>
                      <w:b w:val="0"/>
                      <w:bCs w:val="0"/>
                      <w:color w:val="000000"/>
                      <w:sz w:val="57"/>
                      <w:szCs w:val="57"/>
                    </w:rPr>
                  </w:pPr>
                  <w:r>
                    <w:rPr>
                      <w:rStyle w:val="DefaultParagraphFont"/>
                      <w:rFonts w:ascii="Arial" w:eastAsia="Arial" w:hAnsi="Arial" w:cs="Arial"/>
                      <w:b w:val="0"/>
                      <w:bCs w:val="0"/>
                      <w:color w:val="000000"/>
                      <w:sz w:val="57"/>
                      <w:szCs w:val="57"/>
                    </w:rPr>
                    <w:fldChar w:fldCharType="begin"/>
                  </w:r>
                  <w:r>
                    <w:rPr>
                      <w:rStyle w:val="DefaultParagraphFont"/>
                      <w:rFonts w:ascii="Arial" w:eastAsia="Arial" w:hAnsi="Arial" w:cs="Arial"/>
                      <w:b w:val="0"/>
                      <w:bCs w:val="0"/>
                      <w:color w:val="000000"/>
                      <w:sz w:val="57"/>
                      <w:szCs w:val="57"/>
                    </w:rPr>
                    <w:instrText xml:space="preserve"> HYPERLINK "http://email.hackdesign.org/wf/click?upn=67c5ucgMf1hPP9Wnl9gVoCEPPUATFZEexeE8g5DcTlLpQmxDAcyc3dYjanV9wVpymwP7mpZUSTCuYygf1EO3Sy6Z-2B-2F20cAxPVoTkMqjqQwnykFhU6x12ryLk51ECJD27l6Xigiw1ehZmCyu9uMhUpCyKDndYJsKrJbwD9LtGHlc-3D_NlxYapoR7ga8uiHyfMoeyl4h2rGNiep1BlfEO-2F-2BGTRy0EmIo5s22mHOHquCp6FK7n9fTIIeodBslbGVq8yMbPVZse-2FEd7jvdObBZlinPYlpWJMmwlEyhRARUHfessqNZCsEqZuLMOv9-2BVyZnqDB9ED8VVuPdikB2Nll-2FzkL5Y5F2CuRbIUGcU1bOn2AI2nWkDIQMvUOsyTkw-2BhSWM7-2FOdA-3D-3D" </w:instrText>
                  </w:r>
                  <w:r>
                    <w:rPr>
                      <w:rStyle w:val="DefaultParagraphFont"/>
                      <w:rFonts w:ascii="Arial" w:eastAsia="Arial" w:hAnsi="Arial" w:cs="Arial"/>
                      <w:b w:val="0"/>
                      <w:bCs w:val="0"/>
                      <w:color w:val="000000"/>
                      <w:sz w:val="57"/>
                      <w:szCs w:val="57"/>
                    </w:rPr>
                    <w:fldChar w:fldCharType="separate"/>
                  </w:r>
                  <w:r>
                    <w:rPr>
                      <w:rStyle w:val="DefaultParagraphFont"/>
                      <w:rFonts w:ascii="Arial" w:eastAsia="Arial" w:hAnsi="Arial" w:cs="Arial"/>
                      <w:b w:val="0"/>
                      <w:bCs w:val="0"/>
                      <w:i w:val="0"/>
                      <w:color w:val="333333"/>
                      <w:kern w:val="0"/>
                      <w:sz w:val="57"/>
                      <w:szCs w:val="57"/>
                    </w:rPr>
                    <w:t>Finale: A field guide to being better at design by being self aware</w:t>
                  </w:r>
                  <w:r>
                    <w:rPr>
                      <w:rStyle w:val="DefaultParagraphFont"/>
                      <w:rFonts w:ascii="Arial" w:eastAsia="Arial" w:hAnsi="Arial" w:cs="Arial"/>
                      <w:b w:val="0"/>
                      <w:bCs w:val="0"/>
                      <w:i w:val="0"/>
                      <w:color w:val="333333"/>
                      <w:kern w:val="0"/>
                      <w:sz w:val="57"/>
                      <w:szCs w:val="57"/>
                    </w:rPr>
                    <w:fldChar w:fldCharType="end"/>
                  </w:r>
                </w:p>
                <w:p>
                  <w:pPr>
                    <w:pStyle w:val="Heading4"/>
                    <w:keepNext w:val="0"/>
                    <w:pBdr>
                      <w:top w:val="nil"/>
                      <w:left w:val="nil"/>
                      <w:bottom w:val="nil"/>
                      <w:right w:val="nil"/>
                    </w:pBdr>
                    <w:shd w:val="clear" w:color="auto" w:fill="FFFFFF"/>
                    <w:spacing w:before="0" w:after="288" w:line="276" w:lineRule="atLeast"/>
                    <w:jc w:val="center"/>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i/>
                      <w:iCs/>
                      <w:caps w:val="0"/>
                      <w:color w:val="AAAAAA"/>
                      <w:sz w:val="12"/>
                      <w:szCs w:val="12"/>
                    </w:rPr>
                    <w:t xml:space="preserve">Curated by Tuhin Kumar, Product Designer, </w:t>
                  </w:r>
                  <w:r>
                    <w:rPr>
                      <w:rStyle w:val="DefaultParagraphFont"/>
                      <w:rFonts w:ascii="Arial" w:eastAsia="Arial" w:hAnsi="Arial" w:cs="Arial"/>
                      <w:b w:val="0"/>
                      <w:bCs w:val="0"/>
                      <w:i/>
                      <w:iCs/>
                      <w:caps w:val="0"/>
                      <w:color w:val="AAAAAA"/>
                      <w:sz w:val="12"/>
                      <w:szCs w:val="12"/>
                    </w:rPr>
                    <w:fldChar w:fldCharType="begin"/>
                  </w:r>
                  <w:r>
                    <w:rPr>
                      <w:rStyle w:val="DefaultParagraphFont"/>
                      <w:rFonts w:ascii="Arial" w:eastAsia="Arial" w:hAnsi="Arial" w:cs="Arial"/>
                      <w:b w:val="0"/>
                      <w:bCs w:val="0"/>
                      <w:i/>
                      <w:iCs/>
                      <w:caps w:val="0"/>
                      <w:color w:val="AAAAAA"/>
                      <w:sz w:val="12"/>
                      <w:szCs w:val="12"/>
                    </w:rPr>
                    <w:instrText xml:space="preserve"> HYPERLINK "http://email.hackdesign.org/wf/click?upn=caOY39hKoewUZLVdCOgGcmAOCOpMl5XyEzXjP7qvpCI-3D_NlxYapoR7ga8uiHyfMoeyl4h2rGNiep1BlfEO-2F-2BGTRy0EmIo5s22mHOHquCp6FK7d-2FQZ2sEHB3Watdaf40wFu307qav5SCGGyV-2BJwrgMsfQZx8Nu3BAq4pEeSsp14f4h4Gdh8PD4kyK-2FORlk7A7jW0g-2BEBduTiKiVGusPKZsmgrdMiCQX2Q8q6f2uMD6IFtHQChspaTBucPLYw9LL7Jw9A-3D-3D" </w:instrText>
                  </w:r>
                  <w:r>
                    <w:rPr>
                      <w:rStyle w:val="DefaultParagraphFont"/>
                      <w:rFonts w:ascii="Arial" w:eastAsia="Arial" w:hAnsi="Arial" w:cs="Arial"/>
                      <w:b w:val="0"/>
                      <w:bCs w:val="0"/>
                      <w:i/>
                      <w:iCs/>
                      <w:caps w:val="0"/>
                      <w:color w:val="AAAAAA"/>
                      <w:sz w:val="12"/>
                      <w:szCs w:val="12"/>
                    </w:rPr>
                    <w:fldChar w:fldCharType="separate"/>
                  </w:r>
                  <w:r>
                    <w:rPr>
                      <w:rStyle w:val="DefaultParagraphFont"/>
                      <w:rFonts w:ascii="Arial" w:eastAsia="Arial" w:hAnsi="Arial" w:cs="Arial"/>
                      <w:b w:val="0"/>
                      <w:bCs w:val="0"/>
                      <w:i/>
                      <w:iCs/>
                      <w:caps w:val="0"/>
                      <w:color w:val="AAAAAA"/>
                      <w:sz w:val="7"/>
                      <w:szCs w:val="7"/>
                      <w:u w:val="single"/>
                    </w:rPr>
                    <w:t>Facebook</w:t>
                  </w:r>
                  <w:r>
                    <w:rPr>
                      <w:rStyle w:val="DefaultParagraphFont"/>
                      <w:rFonts w:ascii="Arial" w:eastAsia="Arial" w:hAnsi="Arial" w:cs="Arial"/>
                      <w:b w:val="0"/>
                      <w:bCs w:val="0"/>
                      <w:i/>
                      <w:iCs/>
                      <w:caps w:val="0"/>
                      <w:color w:val="AAAAAA"/>
                      <w:sz w:val="7"/>
                      <w:szCs w:val="7"/>
                      <w:u w:val="single"/>
                    </w:rPr>
                    <w:fldChar w:fldCharType="end"/>
                  </w:r>
                  <w:r>
                    <w:rPr>
                      <w:rStyle w:val="DefaultParagraphFont"/>
                      <w:rFonts w:ascii="Arial" w:eastAsia="Arial" w:hAnsi="Arial" w:cs="Arial"/>
                      <w:b w:val="0"/>
                      <w:bCs w:val="0"/>
                      <w:i w:val="0"/>
                      <w:caps w:val="0"/>
                      <w:color w:val="AAAAAA"/>
                      <w:sz w:val="7"/>
                      <w:szCs w:val="7"/>
                    </w:rPr>
                    <w:t xml:space="preserve"> </w:t>
                  </w:r>
                </w:p>
                <w:p>
                  <w:pPr>
                    <w:pStyle w:val="Normal0"/>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val="0"/>
                      <w:bCs w:val="0"/>
                      <w:sz w:val="21"/>
                      <w:szCs w:val="21"/>
                    </w:rPr>
                    <w:t xml:space="preserve">Being great at design is as much about knowing the theory as it is about knowing your own areas of growth as a designer. As the Hack Design course comes to a close with this last lesson, I want to point to a few resources that will help you understand yourself better as a designer. These are questions that, as designers, we have all asked ourselves at some point of time. They call for introspection and in the process will make you more aware of what kind of designer you want to grow into. The collection of resources in this lesson are less about theory and more about being more self aware as a designer. These are my personal favorite resources that have helped me grow as a designer and hopefully will help you too. </w:t>
                  </w:r>
                </w:p>
              </w:tc>
            </w:tr>
          </w:tbl>
          <w:p>
            <w:pPr>
              <w:pStyle w:val="Normal0"/>
              <w:rPr>
                <w:rStyle w:val="DefaultParagraphFont"/>
                <w:vanish/>
              </w:rPr>
            </w:pPr>
          </w:p>
          <w:tbl>
            <w:tblPr>
              <w:tblStyle w:val="TableNormal"/>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
            <w:tblGrid>
              <w:gridCol w:w="8325"/>
            </w:tblGrid>
            <w:tr>
              <w:tblPrEx>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Heading4"/>
                    <w:keepNext w:val="0"/>
                    <w:numPr>
                      <w:ilvl w:val="0"/>
                      <w:numId w:val="1"/>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525u1zqkApNSLJj-2B-2FVrPLH4kccLasOP-2Bb-2FI2n3mTVc6Xr-2BWS-2FNWiJYO8QeuMpnaUc-3D_NlxYapoR7ga8uiHyfMoeyl4h2rGNiep1BlfEO-2F-2BGTRy0EmIo5s22mHOHquCp6FK7ERgdAKhqulbs0k1PI6ovTXd21skkwrGnynLXvIDBG14p0TzEerkeEzsWEMqNn4pDkxeenk4d856rFv-2FZ-2FiYu0l-2F5KPtwaSlep1YVYxFLfI1A9Gy-2FOxMUXZJYNyXS0PGxK6xzYA-2FrEhIvSUY-2BpwVZGg-3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Keep Coming Back</w:t>
                  </w:r>
                  <w:r>
                    <w:rPr>
                      <w:rStyle w:val="DefaultParagraphFont"/>
                      <w:rFonts w:ascii="Arial" w:eastAsia="Arial" w:hAnsi="Arial" w:cs="Arial"/>
                      <w:b w:val="0"/>
                      <w:bCs w:val="0"/>
                      <w:i w:val="0"/>
                      <w:color w:val="2BA6CB"/>
                      <w:sz w:val="35"/>
                      <w:szCs w:val="35"/>
                      <w:u w:val="single"/>
                    </w:rPr>
                    <w:fldChar w:fldCharType="end"/>
                  </w:r>
                </w:p>
                <w:p>
                  <w:pPr>
                    <w:pStyle w:val="Normal0"/>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Resource</w:t>
                  </w:r>
                  <w:r>
                    <w:rPr>
                      <w:rStyle w:val="DefaultParagraphFont"/>
                      <w:rFonts w:ascii="Arial" w:eastAsia="Arial" w:hAnsi="Arial" w:cs="Arial"/>
                    </w:rPr>
                    <w:t xml:space="preserve"> </w:t>
                  </w:r>
                </w:p>
                <w:p>
                  <w:pPr>
                    <w:pStyle w:val="Normal0"/>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As you start practicing design as a profession, make it a point to keep coming back to this amazing collection of resources and brush up your skills again. It could be a course that you had particularly strong interest in or something that you did not give enough time in the first pass or maybe you want to brush up mobile design skills for your first iPad app! As you evolve as a designer your own understanding and interpretation of this course will change and it is always good to have such a handy resource at hand.</w:t>
                  </w:r>
                </w:p>
                <w:p>
                  <w:pPr>
                    <w:pStyle w:val="Normal0"/>
                    <w:shd w:val="clear" w:color="auto" w:fill="FFFFFF"/>
                    <w:spacing w:after="0"/>
                    <w:rPr>
                      <w:rStyle w:val="DefaultParagraphFont"/>
                      <w:rFonts w:ascii="Arial" w:eastAsia="Arial" w:hAnsi="Arial" w:cs="Arial"/>
                      <w:sz w:val="24"/>
                      <w:szCs w:val="24"/>
                    </w:rPr>
                  </w:pPr>
                </w:p>
                <w:p>
                  <w:pPr>
                    <w:pStyle w:val="Heading4"/>
                    <w:keepNext w:val="0"/>
                    <w:numPr>
                      <w:ilvl w:val="0"/>
                      <w:numId w:val="1"/>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4qPCGrFiE8ZdFpSJqPDEzUDrEibyBXS402ulAVOX-2BPaedndYRWV-2BBN8IdPLhD-2BanA-3D_NlxYapoR7ga8uiHyfMoeyl4h2rGNiep1BlfEO-2F-2BGTRy0EmIo5s22mHOHquCp6FK7NYzH-2FNnsJxVKvZWHAOkAYm0u8H-2BApq-2F-2FwnObAi6qizdACTWGvN39nzDkC5u9rOCPD-2BvC6pBIw3y00Nnde2caMaYDkmSddVqi1IR1iyvfHwOcEeU7mOzrTi7vb-2FxT0LxiqLTxoipP59dnnbw7vq1sGA-3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Great Designers</w:t>
                  </w:r>
                  <w:r>
                    <w:rPr>
                      <w:rStyle w:val="DefaultParagraphFont"/>
                      <w:rFonts w:ascii="Arial" w:eastAsia="Arial" w:hAnsi="Arial" w:cs="Arial"/>
                      <w:b w:val="0"/>
                      <w:bCs w:val="0"/>
                      <w:i w:val="0"/>
                      <w:color w:val="2BA6CB"/>
                      <w:sz w:val="35"/>
                      <w:szCs w:val="35"/>
                      <w:u w:val="single"/>
                    </w:rPr>
                    <w:fldChar w:fldCharType="end"/>
                  </w:r>
                </w:p>
                <w:p>
                  <w:pPr>
                    <w:pStyle w:val="Normal0"/>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Article</w:t>
                  </w:r>
                  <w:r>
                    <w:rPr>
                      <w:rStyle w:val="DefaultParagraphFont"/>
                      <w:rFonts w:ascii="Arial" w:eastAsia="Arial" w:hAnsi="Arial" w:cs="Arial"/>
                    </w:rPr>
                    <w:t xml:space="preserve"> </w:t>
                  </w:r>
                </w:p>
                <w:p>
                  <w:pPr>
                    <w:pStyle w:val="Normal0"/>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This is a short one written by yours truly. It talks about the struggles you might face when you are just getting started in design and when you look at the work of those you admire professionally. Once you have read this, make a list of your favorite designers. Now look at their body of work and try to articulate what in particular you like about it and what (if any) do you not like about their solutions.</w:t>
                  </w:r>
                </w:p>
                <w:p>
                  <w:pPr>
                    <w:pStyle w:val="Normal0"/>
                    <w:shd w:val="clear" w:color="auto" w:fill="FFFFFF"/>
                    <w:spacing w:after="0"/>
                    <w:rPr>
                      <w:rStyle w:val="DefaultParagraphFont"/>
                      <w:rFonts w:ascii="Arial" w:eastAsia="Arial" w:hAnsi="Arial" w:cs="Arial"/>
                      <w:sz w:val="24"/>
                      <w:szCs w:val="24"/>
                    </w:rPr>
                  </w:pPr>
                </w:p>
                <w:p>
                  <w:pPr>
                    <w:pStyle w:val="Heading4"/>
                    <w:keepNext w:val="0"/>
                    <w:numPr>
                      <w:ilvl w:val="0"/>
                      <w:numId w:val="1"/>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6BFxV-2BFUMYbAWAoSTz-2ByRtjpw7AETZxQUmYc5Bn0x-2BUKG7Xjm5aLUvBKYFlHLmLqI-3D_NlxYapoR7ga8uiHyfMoeyl4h2rGNiep1BlfEO-2F-2BGTRy0EmIo5s22mHOHquCp6FK75QvRB11IUzM7MzBUtTA-2BxecfSLNAe9C4FSyC-2BFS6EfJRX2NthzijsHJUvq0WD-2FYcAik6eGUWdED-2FWpirmoA1wkSQ2S5Y6uLBmNrES2gcZJlr0mk5-2BbLRwdo-2FOACPmqG9aym41sK-2FfCP7jpfL2a5oPA-3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What are people looking for when they hire a designer</w:t>
                  </w:r>
                  <w:r>
                    <w:rPr>
                      <w:rStyle w:val="DefaultParagraphFont"/>
                      <w:rFonts w:ascii="Arial" w:eastAsia="Arial" w:hAnsi="Arial" w:cs="Arial"/>
                      <w:b w:val="0"/>
                      <w:bCs w:val="0"/>
                      <w:i w:val="0"/>
                      <w:color w:val="2BA6CB"/>
                      <w:sz w:val="35"/>
                      <w:szCs w:val="35"/>
                      <w:u w:val="single"/>
                    </w:rPr>
                    <w:fldChar w:fldCharType="end"/>
                  </w:r>
                </w:p>
                <w:p>
                  <w:pPr>
                    <w:pStyle w:val="Normal0"/>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Article</w:t>
                  </w:r>
                  <w:r>
                    <w:rPr>
                      <w:rStyle w:val="DefaultParagraphFont"/>
                      <w:rFonts w:ascii="Arial" w:eastAsia="Arial" w:hAnsi="Arial" w:cs="Arial"/>
                    </w:rPr>
                    <w:t xml:space="preserve"> </w:t>
                  </w:r>
                </w:p>
                <w:p>
                  <w:pPr>
                    <w:pStyle w:val="Normal0"/>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In this 3 part article, Julie looks talks about what to look for when hiring a designer, thereby creating a great resource of things you need to work on for that dream job interview. As you read through it, you will find points where you excel already and ones where you need to work. Make a list of 3 things you need to improve upon and then work upon them.</w:t>
                  </w:r>
                </w:p>
                <w:p>
                  <w:pPr>
                    <w:pStyle w:val="Normal0"/>
                    <w:shd w:val="clear" w:color="auto" w:fill="FFFFFF"/>
                    <w:spacing w:after="0"/>
                    <w:rPr>
                      <w:rStyle w:val="DefaultParagraphFont"/>
                      <w:rFonts w:ascii="Arial" w:eastAsia="Arial" w:hAnsi="Arial" w:cs="Arial"/>
                      <w:sz w:val="24"/>
                      <w:szCs w:val="24"/>
                    </w:rPr>
                  </w:pPr>
                </w:p>
                <w:p>
                  <w:pPr>
                    <w:pStyle w:val="Heading4"/>
                    <w:keepNext w:val="0"/>
                    <w:numPr>
                      <w:ilvl w:val="0"/>
                      <w:numId w:val="1"/>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6BXOFXbeZJ4ADOVnxgxL21x7T3CzkiRveuFY4k-2FIuVXyXe-2BRKwjY3ET6kiXOgzsm8-3D_NlxYapoR7ga8uiHyfMoeyl4h2rGNiep1BlfEO-2F-2BGTRy0EmIo5s22mHOHquCp6FK7XqT9rzEzZZtN4f647vH70kanBFhVb16Zk3wMkOPLoXVg8whG1AGpyAUQLyq0ydQQnNMQ4kSHeTocPt7R3Ki3HCBuCKgjCLDCRPs9uyBYS3xJSyB1G0PnlDU6W0p0kcXGvJz6bMAFzDLVuKrnUjPsWw-3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Choosing the Problems You Solve</w:t>
                  </w:r>
                  <w:r>
                    <w:rPr>
                      <w:rStyle w:val="DefaultParagraphFont"/>
                      <w:rFonts w:ascii="Arial" w:eastAsia="Arial" w:hAnsi="Arial" w:cs="Arial"/>
                      <w:b w:val="0"/>
                      <w:bCs w:val="0"/>
                      <w:i w:val="0"/>
                      <w:color w:val="2BA6CB"/>
                      <w:sz w:val="35"/>
                      <w:szCs w:val="35"/>
                      <w:u w:val="single"/>
                    </w:rPr>
                    <w:fldChar w:fldCharType="end"/>
                  </w:r>
                </w:p>
                <w:p>
                  <w:pPr>
                    <w:pStyle w:val="Normal0"/>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Article</w:t>
                  </w:r>
                  <w:r>
                    <w:rPr>
                      <w:rStyle w:val="DefaultParagraphFont"/>
                      <w:rFonts w:ascii="Arial" w:eastAsia="Arial" w:hAnsi="Arial" w:cs="Arial"/>
                    </w:rPr>
                    <w:t xml:space="preserve"> </w:t>
                  </w:r>
                </w:p>
                <w:p>
                  <w:pPr>
                    <w:pStyle w:val="Normal0"/>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Design is a lot of things and no one designer can be great at all the aspects. What are the problems that you are most passionate about? What kind of change do you want to bring in the world with your design? Being self aware of your interests and strengths will help you in being a better designer. Julie Zhuo (Facebook) sets up a good framework to guide you through. Do you want to solve system level problems or are you better equipped at creating the next innovate leap in interaction design. </w:t>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t xml:space="preserve">After reading this, make a note of what kind of design impact you want to have. What are the problems that you do not want to solve. What are the opportunities that exist today where you can do the work you want to. </w:t>
                  </w:r>
                </w:p>
                <w:p>
                  <w:pPr>
                    <w:pStyle w:val="Normal0"/>
                    <w:shd w:val="clear" w:color="auto" w:fill="FFFFFF"/>
                    <w:spacing w:after="0"/>
                    <w:rPr>
                      <w:rStyle w:val="DefaultParagraphFont"/>
                      <w:rFonts w:ascii="Arial" w:eastAsia="Arial" w:hAnsi="Arial" w:cs="Arial"/>
                      <w:sz w:val="24"/>
                      <w:szCs w:val="24"/>
                    </w:rPr>
                  </w:pPr>
                </w:p>
                <w:p>
                  <w:pPr>
                    <w:pStyle w:val="Heading4"/>
                    <w:keepNext w:val="0"/>
                    <w:numPr>
                      <w:ilvl w:val="0"/>
                      <w:numId w:val="1"/>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5P2G5tOz4VaFLIcwzCr-2Bj-2FofOOaFGE-2B-2Boj0PYHBu5441xUewt9ZgjNkJaPGvj7Vrg-3D_NlxYapoR7ga8uiHyfMoeyl4h2rGNiep1BlfEO-2F-2BGTRy0EmIo5s22mHOHquCp6FK7UjfaRsHjJQmMLod3jnwf2ADHylKQgDwOBudK49QAxds04gEbz3bBL1kM4yNQcreWr0mRkMYgomX593ZGktcRcRzTieWJQlgoKDa-2FcnkoT6wgiLFimVevHnxJg9e9-2BpVS5WShgJ9Gjxge2EEsuraTSw-3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The Shape of Design</w:t>
                  </w:r>
                  <w:r>
                    <w:rPr>
                      <w:rStyle w:val="DefaultParagraphFont"/>
                      <w:rFonts w:ascii="Arial" w:eastAsia="Arial" w:hAnsi="Arial" w:cs="Arial"/>
                      <w:b w:val="0"/>
                      <w:bCs w:val="0"/>
                      <w:i w:val="0"/>
                      <w:color w:val="2BA6CB"/>
                      <w:sz w:val="35"/>
                      <w:szCs w:val="35"/>
                      <w:u w:val="single"/>
                    </w:rPr>
                    <w:fldChar w:fldCharType="end"/>
                  </w:r>
                </w:p>
                <w:p>
                  <w:pPr>
                    <w:pStyle w:val="Normal0"/>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Book</w:t>
                  </w:r>
                  <w:r>
                    <w:rPr>
                      <w:rStyle w:val="DefaultParagraphFont"/>
                      <w:rFonts w:ascii="Arial" w:eastAsia="Arial" w:hAnsi="Arial" w:cs="Arial"/>
                    </w:rPr>
                    <w:t xml:space="preserve"> </w:t>
                  </w:r>
                </w:p>
                <w:p>
                  <w:pPr>
                    <w:pStyle w:val="Normal0"/>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If I had to recommend one book to you, it would be this one. This is not a bag of tricks, nor is this a list of todos. Frank Chimero explores the process of design and thereby manages to pose a few important questions that we have all asked at some point in our careers. </w:t>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t>Keep a mental note of how your own process maps to this. Do not worry if your process is drastically different from what Frank describes. The goal is not to have one correct process but to make you aware of your own process and give insight into what other ways of approaching a problem might be.</w:t>
                  </w:r>
                </w:p>
                <w:p>
                  <w:pPr>
                    <w:pStyle w:val="Normal0"/>
                    <w:shd w:val="clear" w:color="auto" w:fill="FFFFFF"/>
                    <w:spacing w:after="0"/>
                    <w:rPr>
                      <w:rStyle w:val="DefaultParagraphFont"/>
                      <w:rFonts w:ascii="Arial" w:eastAsia="Arial" w:hAnsi="Arial" w:cs="Arial"/>
                      <w:sz w:val="24"/>
                      <w:szCs w:val="24"/>
                    </w:rPr>
                  </w:pPr>
                </w:p>
                <w:p>
                  <w:pPr>
                    <w:pStyle w:val="Heading4"/>
                    <w:keepNext w:val="0"/>
                    <w:numPr>
                      <w:ilvl w:val="0"/>
                      <w:numId w:val="1"/>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6bAl-2F1VSl1txhiI2oCa8eEP3xrBCFhb-2Fi-2FHIsYNzhgwyFJ0wDLlXU27nIzJJvf-2B7Q-3D_NlxYapoR7ga8uiHyfMoeyl4h2rGNiep1BlfEO-2F-2BGTRy0EmIo5s22mHOHquCp6FK7zLeWnKElNZB8qXuefZC72cr0PhvT5M-2B-2BpXBF-2BQ9JbGKOij8KIyJya-2BdpTFfoM4iKaY6m0snK9sUvsTi2JL7w3YflbzKSv83oMnkX3FC3-2B3x0HERSftQYeaQgU0rd3A9jBMtAF7ZQI1beoWIbm6-2BSSQ-3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Design is a Job</w:t>
                  </w:r>
                  <w:r>
                    <w:rPr>
                      <w:rStyle w:val="DefaultParagraphFont"/>
                      <w:rFonts w:ascii="Arial" w:eastAsia="Arial" w:hAnsi="Arial" w:cs="Arial"/>
                      <w:b w:val="0"/>
                      <w:bCs w:val="0"/>
                      <w:i w:val="0"/>
                      <w:color w:val="2BA6CB"/>
                      <w:sz w:val="35"/>
                      <w:szCs w:val="35"/>
                      <w:u w:val="single"/>
                    </w:rPr>
                    <w:fldChar w:fldCharType="end"/>
                  </w:r>
                </w:p>
                <w:p>
                  <w:pPr>
                    <w:pStyle w:val="Normal0"/>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Book</w:t>
                  </w:r>
                  <w:r>
                    <w:rPr>
                      <w:rStyle w:val="DefaultParagraphFont"/>
                      <w:rFonts w:ascii="Arial" w:eastAsia="Arial" w:hAnsi="Arial" w:cs="Arial"/>
                    </w:rPr>
                    <w:t xml:space="preserve"> </w:t>
                  </w:r>
                </w:p>
                <w:p>
                  <w:pPr>
                    <w:pStyle w:val="Normal0"/>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Mike Monteiro (Mule Design) combines the best nuggets of wisdom of design professionalism in this quick read. Whether you choose to go down the route of freelancing or decide to join a startup, this book has good advice for everyone. It’s a book about what NOT to do. </w:t>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t xml:space="preserve">Make a list of tips as you come across them while reading the book and keep them handy. </w:t>
                  </w:r>
                </w:p>
                <w:p>
                  <w:pPr>
                    <w:pStyle w:val="Normal0"/>
                    <w:shd w:val="clear" w:color="auto" w:fill="FFFFFF"/>
                    <w:spacing w:after="0"/>
                    <w:rPr>
                      <w:rStyle w:val="DefaultParagraphFont"/>
                      <w:rFonts w:ascii="Arial" w:eastAsia="Arial" w:hAnsi="Arial" w:cs="Arial"/>
                      <w:sz w:val="24"/>
                      <w:szCs w:val="24"/>
                    </w:rPr>
                  </w:pPr>
                </w:p>
              </w:tc>
            </w:tr>
          </w:tbl>
          <w:p>
            <w:pPr>
              <w:pStyle w:val="Normal0"/>
              <w:rPr>
                <w:rStyle w:val="DefaultParagraphFont"/>
                <w:vanish/>
              </w:rPr>
            </w:pPr>
          </w:p>
          <w:tbl>
            <w:tblPr>
              <w:tblStyle w:val="TableNormal"/>
              <w:tblW w:w="5000" w:type="pct"/>
              <w:tblCellSpacing w:w="15" w:type="dxa"/>
              <w:tblInd w:w="225" w:type="dxa"/>
              <w:tblBorders>
                <w:top w:val="nil"/>
                <w:left w:val="nil"/>
                <w:bottom w:val="nil"/>
                <w:right w:val="nil"/>
                <w:insideH w:val="nil"/>
                <w:insideV w:val="nil"/>
              </w:tblBorders>
              <w:shd w:val="clear" w:color="auto" w:fill="ECF8FF"/>
              <w:tblCellMar>
                <w:top w:w="225" w:type="dxa"/>
                <w:left w:w="225" w:type="dxa"/>
                <w:bottom w:w="225" w:type="dxa"/>
                <w:right w:w="225" w:type="dxa"/>
              </w:tblCellMar>
            </w:tblPr>
            <w:tblGrid>
              <w:gridCol w:w="1662"/>
              <w:gridCol w:w="6648"/>
            </w:tblGrid>
            <w:tr>
              <w:tblPrEx>
                <w:tblW w:w="5000" w:type="pct"/>
                <w:tblCellSpacing w:w="15" w:type="dxa"/>
                <w:tblInd w:w="225" w:type="dxa"/>
                <w:tblBorders>
                  <w:top w:val="nil"/>
                  <w:left w:val="nil"/>
                  <w:bottom w:val="nil"/>
                  <w:right w:val="nil"/>
                  <w:insideH w:val="nil"/>
                  <w:insideV w:val="nil"/>
                </w:tblBorders>
                <w:shd w:val="clear" w:color="auto" w:fill="ECF8FF"/>
                <w:tblCellMar>
                  <w:top w:w="225" w:type="dxa"/>
                  <w:left w:w="225" w:type="dxa"/>
                  <w:bottom w:w="225" w:type="dxa"/>
                  <w:right w:w="225" w:type="dxa"/>
                </w:tblCellMar>
              </w:tblPrEx>
              <w:trPr>
                <w:tblCellSpacing w:w="15" w:type="dxa"/>
              </w:trPr>
              <w:tc>
                <w:tcPr>
                  <w:tcW w:w="1000" w:type="pct"/>
                  <w:shd w:val="clear" w:color="auto" w:fill="ECF8FF"/>
                  <w:tcMar>
                    <w:top w:w="0" w:type="dxa"/>
                    <w:left w:w="0" w:type="dxa"/>
                    <w:bottom w:w="0" w:type="dxa"/>
                    <w:right w:w="150" w:type="dxa"/>
                  </w:tcMar>
                  <w:vAlign w:val="top"/>
                </w:tcPr>
                <w:p>
                  <w:pPr>
                    <w:pStyle w:val="Normal0"/>
                    <w:shd w:val="clear" w:color="auto" w:fill="ECF8FF"/>
                    <w:rPr>
                      <w:rStyle w:val="DefaultParagraphFont"/>
                      <w:rFonts w:ascii="Arial" w:eastAsia="Arial" w:hAnsi="Arial" w:cs="Arial"/>
                      <w:sz w:val="24"/>
                      <w:szCs w:val="24"/>
                    </w:rPr>
                  </w:pPr>
                  <w:r>
                    <w:rPr>
                      <w:rFonts w:ascii="Arial" w:eastAsia="Arial" w:hAnsi="Arial" w:cs="Arial"/>
                      <w:strike w:val="0"/>
                      <w:u w:val="none"/>
                    </w:rPr>
                    <w:pict>
                      <v:shape id="_x0000_i1028" type="#_x0000_t75" alt="Tuhin Kumar" style="height:24pt;width:56.25pt">
                        <v:imagedata r:id="rId5" o:title=""/>
                      </v:shape>
                    </w:pict>
                  </w:r>
                </w:p>
              </w:tc>
              <w:tc>
                <w:tcPr>
                  <w:shd w:val="clear" w:color="auto" w:fill="ECF8FF"/>
                  <w:tcMar>
                    <w:top w:w="0" w:type="dxa"/>
                    <w:left w:w="0" w:type="dxa"/>
                    <w:bottom w:w="0" w:type="dxa"/>
                    <w:right w:w="0" w:type="dxa"/>
                  </w:tcMar>
                  <w:vAlign w:val="center"/>
                </w:tcPr>
                <w:p>
                  <w:pPr>
                    <w:pStyle w:val="Heading4"/>
                    <w:keepNext w:val="0"/>
                    <w:pBdr>
                      <w:top w:val="nil"/>
                      <w:left w:val="nil"/>
                      <w:bottom w:val="nil"/>
                      <w:right w:val="nil"/>
                    </w:pBdr>
                    <w:shd w:val="clear" w:color="auto" w:fill="ECF8FF"/>
                    <w:spacing w:before="0" w:after="120" w:line="380" w:lineRule="atLeast"/>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i w:val="0"/>
                      <w:color w:val="000000"/>
                      <w:sz w:val="35"/>
                      <w:szCs w:val="35"/>
                    </w:rPr>
                    <w:t>Tuhin Kumar</w:t>
                  </w:r>
                </w:p>
                <w:p>
                  <w:pPr>
                    <w:pStyle w:val="Normal0"/>
                    <w:pBdr>
                      <w:top w:val="nil"/>
                      <w:left w:val="nil"/>
                      <w:bottom w:val="nil"/>
                      <w:right w:val="nil"/>
                    </w:pBdr>
                    <w:shd w:val="clear" w:color="auto" w:fill="ECF8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val="0"/>
                      <w:bCs w:val="0"/>
                      <w:sz w:val="21"/>
                      <w:szCs w:val="21"/>
                    </w:rPr>
                    <w:t>I am a product designer at Facebook, creating systems for society. I was previously at Pulse, an Apple Design Award winning news app (acquired by LinkedIn).</w:t>
                  </w:r>
                </w:p>
              </w:tc>
            </w:tr>
          </w:tbl>
          <w:p>
            <w:pPr>
              <w:pStyle w:val="Normal0"/>
              <w:rPr>
                <w:rStyle w:val="DefaultParagraphFont"/>
                <w:vanish/>
              </w:rPr>
            </w:pPr>
          </w:p>
          <w:tbl>
            <w:tblPr>
              <w:tblStyle w:val="TableNormal"/>
              <w:tblW w:w="5000" w:type="pct"/>
              <w:tblCellSpacing w:w="15" w:type="dxa"/>
              <w:tblBorders>
                <w:top w:val="nil"/>
                <w:left w:val="nil"/>
                <w:bottom w:val="nil"/>
                <w:right w:val="nil"/>
                <w:insideH w:val="nil"/>
                <w:insideV w:val="nil"/>
              </w:tblBorders>
              <w:tblCellMar>
                <w:top w:w="0" w:type="dxa"/>
                <w:left w:w="0" w:type="dxa"/>
                <w:bottom w:w="0" w:type="dxa"/>
                <w:right w:w="0" w:type="dxa"/>
              </w:tblCellMar>
            </w:tblPr>
            <w:tblGrid>
              <w:gridCol w:w="15"/>
              <w:gridCol w:w="8490"/>
              <w:gridCol w:w="15"/>
            </w:tblGrid>
            <w:tr>
              <w:tblPrEx>
                <w:tblW w:w="5000" w:type="pct"/>
                <w:tblCellSpacing w:w="1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Normal0"/>
                    <w:shd w:val="clear" w:color="auto" w:fill="FFFFFF"/>
                    <w:rPr>
                      <w:rStyle w:val="DefaultParagraphFont"/>
                      <w:rFonts w:ascii="Arial" w:eastAsia="Arial" w:hAnsi="Arial" w:cs="Arial"/>
                      <w:sz w:val="24"/>
                      <w:szCs w:val="24"/>
                    </w:rPr>
                  </w:pPr>
                </w:p>
              </w:tc>
              <w:tc>
                <w:tcPr>
                  <w:tcMar>
                    <w:top w:w="0" w:type="dxa"/>
                    <w:left w:w="0" w:type="dxa"/>
                    <w:bottom w:w="0" w:type="dxa"/>
                    <w:right w:w="0" w:type="dxa"/>
                  </w:tcMar>
                  <w:vAlign w:val="center"/>
                </w:tcPr>
                <w:tbl>
                  <w:tblPr>
                    <w:tblStyle w:val="TableNormal"/>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
                  <w:tblGrid>
                    <w:gridCol w:w="8235"/>
                  </w:tblGrid>
                  <w:tr>
                    <w:tblPrEx>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Normal0"/>
                          <w:pBdr>
                            <w:top w:val="nil"/>
                            <w:left w:val="nil"/>
                            <w:bottom w:val="nil"/>
                            <w:right w:val="nil"/>
                          </w:pBdr>
                          <w:shd w:val="clear" w:color="auto" w:fill="FFFFFF"/>
                          <w:spacing w:before="0" w:after="150" w:line="336" w:lineRule="atLeast"/>
                          <w:jc w:val="center"/>
                          <w:rPr>
                            <w:rStyle w:val="DefaultParagraphFont"/>
                            <w:rFonts w:ascii="Arial" w:eastAsia="Arial" w:hAnsi="Arial" w:cs="Arial"/>
                            <w:b w:val="0"/>
                            <w:bCs w:val="0"/>
                            <w:sz w:val="21"/>
                            <w:szCs w:val="21"/>
                          </w:rPr>
                        </w:pP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-2F9O38uyI6DBODB9qdqFl-2Fi7vH8Hgfc7ve4E1JoI-2F9BXy4IgC83Dhgf50xVPPcveI4-2FRIH4WE-2FAROq2gCUIxvw1gapWaqGJst9RvvdvSKykbxd6FhSLohWe-2FptzjBYs-2FBGZgDiiii-2B1hQqzwEivF5lw-3D-3D_NlxYapoR7ga8uiHyfMoeyl4h2rGNiep1BlfEO-2F-2BGTRy0EmIo5s22mHOHquCp6FK75GRwClm9okCwwqAZZslb-2BzmcyRj-2BWEPjO9cinKWJs-2BsmUy7p6c-2BnGx0Y5mUlFlGb0fqyT1wuwJ3sb3Mfhsle4K9AyU79JCksDwQXnrL-2BTO2ZZxGaY3DBLcKEJjYa46u-2F-2FWvcJSkvEbpd4WRvKAJwqg-3D-3D" </w:instrText>
                        </w:r>
                        <w:r>
                          <w:rPr>
                            <w:rStyle w:val="DefaultParagraphFont"/>
                            <w:rFonts w:ascii="Arial" w:eastAsia="Arial" w:hAnsi="Arial" w:cs="Arial"/>
                            <w:b w:val="0"/>
                            <w:bCs w:val="0"/>
                            <w:sz w:val="21"/>
                            <w:szCs w:val="21"/>
                          </w:rPr>
                          <w:fldChar w:fldCharType="separate"/>
                        </w:r>
                        <w:r>
                          <w:rPr>
                            <w:rStyle w:val="DefaultParagraphFont"/>
                            <w:rFonts w:ascii="Arial" w:eastAsia="Arial" w:hAnsi="Arial" w:cs="Arial"/>
                            <w:b w:val="0"/>
                            <w:bCs w:val="0"/>
                            <w:color w:val="2BA6CB"/>
                            <w:sz w:val="21"/>
                            <w:szCs w:val="21"/>
                            <w:u w:val="single"/>
                          </w:rPr>
                          <w:t>Sponsored by thoughtbot Playbook - The who, what, why, where, when, and how of modern application development.</w:t>
                        </w:r>
                        <w:r>
                          <w:rPr>
                            <w:rStyle w:val="DefaultParagraphFont"/>
                            <w:rFonts w:ascii="Arial" w:eastAsia="Arial" w:hAnsi="Arial" w:cs="Arial"/>
                            <w:b w:val="0"/>
                            <w:bCs w:val="0"/>
                            <w:color w:val="2BA6CB"/>
                            <w:sz w:val="21"/>
                            <w:szCs w:val="21"/>
                            <w:u w:val="single"/>
                          </w:rPr>
                          <w:fldChar w:fldCharType="end"/>
                        </w:r>
                        <w:r>
                          <w:rPr>
                            <w:rStyle w:val="DefaultParagraphFont"/>
                            <w:rFonts w:ascii="Arial" w:eastAsia="Arial" w:hAnsi="Arial" w:cs="Arial"/>
                            <w:b w:val="0"/>
                            <w:bCs w:val="0"/>
                            <w:sz w:val="21"/>
                            <w:szCs w:val="21"/>
                          </w:rPr>
                          <w:t xml:space="preserve"> </w:t>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-2F9O38uyI6DBODB9qdqFl-2Fi7vH8Hgfc7ve4E1JoI-2F9BXy4IgC83Dhgf50xVPPcveI4-2FRIH4WE-2FAROq2gCUIxvw1gapWaqGJst9RvvdvSKykbxd6FhSLohWe-2FptzjBYs-2FBGZgDiiii-2B1hQqzwEivF5lw-3D-3D_NlxYapoR7ga8uiHyfMoeyl4h2rGNiep1BlfEO-2F-2BGTRy0EmIo5s22mHOHquCp6FK7dF0Nyd-2Fv8est3VItwZ8fBws4HKz4YU223zIeAj5dqVQgAEQcxaXVS9f6xTffevav9cDWxXwHWgcaufM2jtsnx4wggk8YGDvE8fm9f6RTZQ0g01Pui6p6IQ8Ol5h-2BwSfmMpWoEI6Uyuv78W08pTz0eg-3D-3D" </w:instrText>
                        </w:r>
                        <w:r>
                          <w:rPr>
                            <w:rStyle w:val="DefaultParagraphFont"/>
                            <w:rFonts w:ascii="Arial" w:eastAsia="Arial" w:hAnsi="Arial" w:cs="Arial"/>
                            <w:b w:val="0"/>
                            <w:bCs w:val="0"/>
                            <w:sz w:val="21"/>
                            <w:szCs w:val="21"/>
                          </w:rPr>
                          <w:fldChar w:fldCharType="separate"/>
                        </w:r>
                        <w:r>
                          <w:rPr>
                            <w:rFonts w:ascii="Arial" w:eastAsia="Arial" w:hAnsi="Arial" w:cs="Arial"/>
                            <w:b w:val="0"/>
                            <w:bCs w:val="0"/>
                            <w:strike w:val="0"/>
                            <w:color w:val="2BA6CB"/>
                            <w:sz w:val="21"/>
                            <w:szCs w:val="21"/>
                            <w:u w:val="none"/>
                          </w:rPr>
                          <w:pict>
                            <v:shape id="_x0000_i1029" type="#_x0000_t75" alt="Thoughtbot_banner@2x" style="height:45pt;width:351pt">
                              <v:imagedata r:id="rId5" o:title=""/>
                            </v:shape>
                          </w:pict>
                        </w:r>
                        <w:r>
                          <w:rPr>
                            <w:rStyle w:val="DefaultParagraphFont"/>
                            <w:rFonts w:ascii="Arial" w:eastAsia="Arial" w:hAnsi="Arial" w:cs="Arial"/>
                            <w:b w:val="0"/>
                            <w:bCs w:val="0"/>
                            <w:strike w:val="0"/>
                            <w:color w:val="2BA6CB"/>
                            <w:sz w:val="21"/>
                            <w:szCs w:val="21"/>
                            <w:u w:val="none"/>
                          </w:rPr>
                          <w:fldChar w:fldCharType="end"/>
                        </w:r>
                      </w:p>
                      <w:p>
                        <w:pPr>
                          <w:pStyle w:val="Normal0"/>
                          <w:shd w:val="clear" w:color="auto" w:fill="FFFFFF"/>
                          <w:jc w:val="center"/>
                          <w:rPr>
                            <w:rStyle w:val="DefaultParagraphFont"/>
                            <w:rFonts w:ascii="Arial" w:eastAsia="Arial" w:hAnsi="Arial" w:cs="Arial"/>
                            <w:sz w:val="24"/>
                            <w:szCs w:val="24"/>
                          </w:rPr>
                        </w:pPr>
                      </w:p>
                      <w:p>
                        <w:pPr>
                          <w:pStyle w:val="Normal0"/>
                          <w:pBdr>
                            <w:top w:val="nil"/>
                            <w:left w:val="nil"/>
                            <w:bottom w:val="nil"/>
                            <w:right w:val="nil"/>
                          </w:pBdr>
                          <w:shd w:val="clear" w:color="auto" w:fill="FFFFFF"/>
                          <w:spacing w:before="0" w:after="150" w:line="336" w:lineRule="atLeast"/>
                          <w:jc w:val="center"/>
                          <w:rPr>
                            <w:rStyle w:val="DefaultParagraphFont"/>
                            <w:rFonts w:ascii="Arial" w:eastAsia="Arial" w:hAnsi="Arial" w:cs="Arial"/>
                            <w:b w:val="0"/>
                            <w:bCs w:val="0"/>
                            <w:sz w:val="21"/>
                            <w:szCs w:val="21"/>
                          </w:rPr>
                        </w:pP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67c5ucgMf1hPP9Wnl9gVoGyHe6PmBl4hkWBzciezFdteyc0kMUc41zGrgw2eympu1O5RcZ6yd8dtx55ec5ftRw-3D-3D_NlxYapoR7ga8uiHyfMoeyl4h2rGNiep1BlfEO-2F-2BGTRy0EmIo5s22mHOHquCp6FK7K5uARbu9gxudx-2FU6DI6J6GphscVQ8bB63OiGXzvZFkqznEekg8usZW-2FnS7Gy3C2qlwV2Uyf8DKlgupeEiGHNZf3P3aLMGUeRv5VCsx3W94zuO0XSL8wi5QRPlZhHNnmPaFoa-2FosjvbBf5ZMAUMYo-2FA-3D-3D" </w:instrText>
                        </w:r>
                        <w:r>
                          <w:rPr>
                            <w:rStyle w:val="DefaultParagraphFont"/>
                            <w:rFonts w:ascii="Arial" w:eastAsia="Arial" w:hAnsi="Arial" w:cs="Arial"/>
                            <w:b w:val="0"/>
                            <w:bCs w:val="0"/>
                            <w:sz w:val="21"/>
                            <w:szCs w:val="21"/>
                          </w:rPr>
                          <w:fldChar w:fldCharType="separate"/>
                        </w:r>
                        <w:r>
                          <w:rPr>
                            <w:rStyle w:val="DefaultParagraphFont"/>
                            <w:rFonts w:ascii="Arial" w:eastAsia="Arial" w:hAnsi="Arial" w:cs="Arial"/>
                            <w:b w:val="0"/>
                            <w:bCs w:val="0"/>
                            <w:color w:val="2BA6CB"/>
                            <w:sz w:val="21"/>
                            <w:szCs w:val="21"/>
                            <w:u w:val="single"/>
                          </w:rPr>
                          <w:t>Unsubscribe</w:t>
                        </w:r>
                        <w:r>
                          <w:rPr>
                            <w:rStyle w:val="DefaultParagraphFont"/>
                            <w:rFonts w:ascii="Arial" w:eastAsia="Arial" w:hAnsi="Arial" w:cs="Arial"/>
                            <w:b w:val="0"/>
                            <w:bCs w:val="0"/>
                            <w:color w:val="2BA6CB"/>
                            <w:sz w:val="21"/>
                            <w:szCs w:val="21"/>
                            <w:u w:val="single"/>
                          </w:rPr>
                          <w:fldChar w:fldCharType="end"/>
                        </w:r>
                      </w:p>
                    </w:tc>
                  </w:tr>
                </w:tbl>
                <w:p>
                  <w:pPr>
                    <w:pStyle w:val="Normal0"/>
                    <w:rPr>
                      <w:rStyle w:val="DefaultParagraphFont"/>
                      <w:rFonts w:ascii="Arial" w:eastAsia="Arial" w:hAnsi="Arial" w:cs="Arial"/>
                      <w:sz w:val="24"/>
                      <w:szCs w:val="24"/>
                    </w:rPr>
                  </w:pPr>
                </w:p>
              </w:tc>
              <w:tc>
                <w:tcPr>
                  <w:tcMar>
                    <w:top w:w="0" w:type="dxa"/>
                    <w:left w:w="0" w:type="dxa"/>
                    <w:bottom w:w="0" w:type="dxa"/>
                    <w:right w:w="0" w:type="dxa"/>
                  </w:tcMar>
                  <w:vAlign w:val="center"/>
                </w:tcPr>
                <w:p>
                  <w:pPr>
                    <w:pStyle w:val="Normal0"/>
                    <w:shd w:val="clear" w:color="auto" w:fill="FFFFFF"/>
                    <w:rPr>
                      <w:rStyle w:val="DefaultParagraphFont"/>
                      <w:rFonts w:ascii="Arial" w:eastAsia="Arial" w:hAnsi="Arial" w:cs="Arial"/>
                      <w:sz w:val="24"/>
                      <w:szCs w:val="24"/>
                    </w:rPr>
                  </w:pPr>
                </w:p>
              </w:tc>
            </w:tr>
          </w:tbl>
          <w:p>
            <w:pPr>
              <w:pStyle w:val="Normal0"/>
              <w:rPr>
                <w:rStyle w:val="DefaultParagraphFont"/>
                <w:rFonts w:ascii="Arial" w:eastAsia="Arial" w:hAnsi="Arial" w:cs="Arial"/>
                <w:sz w:val="24"/>
                <w:szCs w:val="24"/>
              </w:rPr>
            </w:pPr>
          </w:p>
        </w:tc>
      </w:tr>
    </w:tbl>
    <w:p>
      <w:pPr>
        <w:pStyle w:val="Normal0"/>
        <w:spacing w:after="0"/>
        <w:rPr>
          <w:rStyle w:val="DefaultParagraphFont"/>
          <w:rFonts w:ascii="Arial" w:eastAsia="Arial" w:hAnsi="Arial" w:cs="Arial"/>
          <w:sz w:val="24"/>
          <w:szCs w:val="24"/>
        </w:rPr>
        <w:sectPr>
          <w:pgMar w:header="720" w:footer="720"/>
          <w:cols w:space="720"/>
        </w:sectPr>
      </w:pPr>
      <w:r>
        <w:rPr>
          <w:rFonts w:ascii="Arial" w:eastAsia="Arial" w:hAnsi="Arial" w:cs="Arial"/>
          <w:strike w:val="0"/>
          <w:u w:val="none"/>
        </w:rPr>
        <w:pict>
          <v:shape id="_x0000_i1030" type="#_x0000_t75" style="height:0.75pt;width:0.75pt">
            <v:imagedata r:id="rId6" o:title=""/>
          </v:shape>
        </w:pict>
      </w:r>
    </w:p>
    <w:p>
      <w:pPr>
        <w:pStyle w:val="Normal1"/>
        <w:rPr>
          <w:rStyle w:val="DefaultParagraphFont"/>
        </w:rPr>
      </w:pPr>
      <w:r>
        <w:rPr>
          <w:rStyle w:val="DefaultParagraphFont"/>
          <w:b/>
          <w:color w:val="FF0000"/>
          <w:sz w:val="24"/>
        </w:rPr>
        <w:t>Evaluation Only. Created with Aspose.Words. Copyright 2003-2014 Aspose Pty Ltd.</w:t>
      </w:r>
    </w:p>
    <w:p>
      <w:pPr>
        <w:pStyle w:val="pageHeader0"/>
        <w:spacing w:before="0"/>
        <w:rPr>
          <w:rStyle w:val="DefaultParagraphFont"/>
          <w:rFonts w:ascii="Calibri" w:eastAsia="Calibri" w:hAnsi="Calibri" w:cs="Calibri"/>
          <w:b/>
          <w:bCs/>
          <w:vanish/>
          <w:sz w:val="28"/>
          <w:szCs w:val="28"/>
        </w:rPr>
      </w:pPr>
      <w:r>
        <w:rPr>
          <w:rStyle w:val="DefaultParagraphFont"/>
        </w:rPr>
        <w:t>Hack Design</w:t>
      </w:r>
    </w:p>
    <w:p>
      <w:pPr>
        <w:pStyle w:val="Normal1"/>
        <w:rPr>
          <w:rStyle w:val="headerLineTitle0"/>
          <w:sz w:val="22"/>
          <w:szCs w:val="22"/>
        </w:rPr>
      </w:pPr>
      <w:r>
        <w:rPr>
          <w:rStyle w:val="headerLineTitle0"/>
        </w:rPr>
        <w:t>From:</w:t>
      </w:r>
      <w:r>
        <w:rPr>
          <w:rStyle w:val="headerLineTitle0"/>
        </w:rPr>
        <w:t xml:space="preserve">                                 </w:t>
      </w:r>
      <w:r>
        <w:rPr>
          <w:rStyle w:val="headerLineText0"/>
        </w:rPr>
        <w:t>Hack Design</w:t>
      </w:r>
      <w:r>
        <w:rPr>
          <w:rStyle w:val="headerLineText0"/>
        </w:rPr>
        <w:br/>
      </w:r>
      <w:r>
        <w:rPr>
          <w:rStyle w:val="headerLineTitle0"/>
        </w:rPr>
        <w:t>Sent:</w:t>
      </w:r>
      <w:r>
        <w:rPr>
          <w:rStyle w:val="headerLineTitle0"/>
        </w:rPr>
        <w:t xml:space="preserve">                                  </w:t>
      </w:r>
      <w:r>
        <w:rPr>
          <w:rStyle w:val="headerLineText0"/>
        </w:rPr>
        <w:t>Mon, 19 May 2014 17:11:27 +0000</w:t>
      </w:r>
      <w:r>
        <w:rPr>
          <w:rStyle w:val="headerLineText0"/>
        </w:rPr>
        <w:br/>
      </w:r>
      <w:r>
        <w:rPr>
          <w:rStyle w:val="headerLineTitle0"/>
        </w:rPr>
        <w:t>To:</w:t>
      </w:r>
      <w:r>
        <w:rPr>
          <w:rStyle w:val="headerLineTitle0"/>
        </w:rPr>
        <w:t xml:space="preserve">                                      </w:t>
      </w:r>
      <w:r>
        <w:rPr>
          <w:rStyle w:val="headerLineText0"/>
        </w:rPr>
        <w:t>saqibrazzaq@gmail.com</w:t>
      </w:r>
      <w:r>
        <w:rPr>
          <w:rStyle w:val="headerLineText0"/>
        </w:rPr>
        <w:br/>
      </w:r>
      <w:r>
        <w:rPr>
          <w:rStyle w:val="headerLineTitle0"/>
        </w:rPr>
        <w:t>Subject:</w:t>
      </w:r>
      <w:r>
        <w:rPr>
          <w:rStyle w:val="headerLineTitle0"/>
        </w:rPr>
        <w:t xml:space="preserve">                             </w:t>
      </w:r>
      <w:r>
        <w:rPr>
          <w:rStyle w:val="headerLineText0"/>
        </w:rPr>
        <w:t>Lesson 49 - Vim as a Design Tool(Aspose.Email Evaluation)</w:t>
      </w:r>
      <w:r>
        <w:rPr>
          <w:rStyle w:val="headerLineText0"/>
        </w:rPr>
        <w:br/>
      </w:r>
    </w:p>
    <w:p>
      <w:pPr>
        <w:pStyle w:val="Normal1"/>
        <w:rPr>
          <w:rStyle w:val="DefaultParagraphFont"/>
          <w:rFonts w:ascii="Arial" w:eastAsia="Arial" w:hAnsi="Arial" w:cs="Arial"/>
          <w:sz w:val="24"/>
          <w:szCs w:val="24"/>
        </w:rPr>
      </w:pPr>
    </w:p>
    <w:p>
      <w:pPr>
        <w:pStyle w:val="Normal1"/>
        <w:jc w:val="center"/>
        <w:rPr>
          <w:rStyle w:val="DefaultParagraphFont"/>
          <w:rFonts w:ascii="Arial" w:eastAsia="Arial" w:hAnsi="Arial" w:cs="Arial"/>
          <w:sz w:val="24"/>
          <w:szCs w:val="24"/>
        </w:rPr>
      </w:pPr>
      <w:r>
        <w:rPr>
          <w:rStyle w:val="DefaultParagraphFont"/>
          <w:rFonts w:ascii="Arial" w:eastAsia="Arial" w:hAnsi="Arial" w:cs="Arial"/>
        </w:rPr>
        <w:t>This is an evaluation copy of Aspose.Email for .NET.</w:t>
      </w:r>
    </w:p>
    <w:p>
      <w:pPr>
        <w:pStyle w:val="Normal1"/>
        <w:rPr>
          <w:rStyle w:val="DefaultParagraphFont"/>
          <w:rFonts w:ascii="Arial" w:eastAsia="Arial" w:hAnsi="Arial" w:cs="Arial"/>
          <w:sz w:val="24"/>
          <w:szCs w:val="24"/>
        </w:rPr>
      </w:pPr>
      <w:r>
        <w:rPr>
          <w:rStyle w:val="DefaultParagraphFont"/>
          <w:rFonts w:ascii="Arial" w:eastAsia="Arial" w:hAnsi="Arial" w:cs="Arial"/>
        </w:rPr>
        <w:br/>
      </w:r>
      <w:r>
        <w:rPr>
          <w:rStyle w:val="DefaultParagraphFont"/>
          <w:rFonts w:ascii="Arial" w:eastAsia="Arial" w:hAnsi="Arial" w:cs="Arial"/>
        </w:rPr>
        <w:fldChar w:fldCharType="begin"/>
      </w:r>
      <w:r>
        <w:rPr>
          <w:rStyle w:val="DefaultParagraphFont"/>
          <w:rFonts w:ascii="Arial" w:eastAsia="Arial" w:hAnsi="Arial" w:cs="Arial"/>
        </w:rPr>
        <w:instrText xml:space="preserve"> HYPERLINK "http://www.aspose.com/corporate/purchase/end-user-license-agreement.aspx" </w:instrText>
      </w:r>
      <w:r>
        <w:rPr>
          <w:rStyle w:val="DefaultParagraphFont"/>
          <w:rFonts w:ascii="Arial" w:eastAsia="Arial" w:hAnsi="Arial" w:cs="Arial"/>
        </w:rPr>
        <w:fldChar w:fldCharType="separate"/>
      </w:r>
    </w:p>
    <w:p>
      <w:pPr>
        <w:pStyle w:val="Normal1"/>
        <w:jc w:val="center"/>
        <w:rPr>
          <w:rStyle w:val="DefaultParagraphFont"/>
          <w:rFonts w:ascii="Arial" w:eastAsia="Arial" w:hAnsi="Arial" w:cs="Arial"/>
          <w:color w:val="0000EE"/>
          <w:sz w:val="24"/>
          <w:szCs w:val="24"/>
          <w:u w:val="single"/>
        </w:rPr>
      </w:pPr>
      <w:r>
        <w:rPr>
          <w:rStyle w:val="DefaultParagraphFont"/>
          <w:rFonts w:ascii="Arial" w:eastAsia="Arial" w:hAnsi="Arial" w:cs="Arial"/>
          <w:color w:val="0000EE"/>
          <w:u w:val="single"/>
        </w:rPr>
        <w:t>View EULA Online</w:t>
      </w:r>
      <w:r>
        <w:rPr>
          <w:rStyle w:val="DefaultParagraphFont"/>
          <w:rFonts w:ascii="Arial" w:eastAsia="Arial" w:hAnsi="Arial" w:cs="Arial"/>
          <w:color w:val="0000EE"/>
          <w:u w:val="single"/>
        </w:rPr>
        <w:fldChar w:fldCharType="end"/>
      </w:r>
    </w:p>
    <w:p>
      <w:pPr>
        <w:pStyle w:val="Normal1"/>
        <w:spacing w:before="120" w:after="120"/>
        <w:ind w:left="15" w:right="15"/>
        <w:rPr>
          <w:rStyle w:val="DefaultParagraphFont"/>
          <w:rFonts w:ascii="Arial" w:eastAsia="Arial" w:hAnsi="Arial" w:cs="Arial"/>
          <w:color w:val="808080"/>
          <w:sz w:val="24"/>
          <w:szCs w:val="24"/>
        </w:rPr>
      </w:pPr>
      <w:r>
        <w:pict>
          <v:rect id="_x0000_i1031" style="height:1.5pt;width:6in" o:hrpct="1000" o:hralign="center" o:hrstd="t" o:hr="t" filled="t" fillcolor="gray" stroked="f">
            <v:path strokeok="f"/>
          </v:rect>
        </w:pict>
      </w:r>
    </w:p>
    <w:p>
      <w:pPr>
        <w:pStyle w:val="Normal1"/>
        <w:rPr>
          <w:rStyle w:val="DefaultParagraphFont"/>
          <w:rFonts w:ascii="Arial" w:eastAsia="Arial" w:hAnsi="Arial" w:cs="Arial"/>
          <w:vanish/>
          <w:sz w:val="24"/>
          <w:szCs w:val="24"/>
        </w:rPr>
      </w:pPr>
      <w:r>
        <w:rPr>
          <w:rStyle w:val="DefaultParagraphFont"/>
          <w:rFonts w:ascii="Arial" w:eastAsia="Arial" w:hAnsi="Arial" w:cs="Arial"/>
          <w:vanish/>
        </w:rPr>
        <w:t xml:space="preserve">For many designers, editing and writing text comprises a large chunk of our work. Whether it's writing down ideas, editing code, or compr... </w:t>
      </w:r>
    </w:p>
    <w:tbl>
      <w:tblPr>
        <w:tblStyle w:val="TableNormal"/>
        <w:tblW w:w="5000" w:type="pct"/>
        <w:tblCellSpacing w:w="15" w:type="dxa"/>
        <w:tblBorders>
          <w:top w:val="nil"/>
          <w:left w:val="nil"/>
          <w:bottom w:val="nil"/>
          <w:right w:val="nil"/>
          <w:insideH w:val="nil"/>
          <w:insideV w:val="nil"/>
        </w:tblBorders>
        <w:shd w:val="clear" w:color="auto" w:fill="F2F2F2"/>
        <w:tblCellMar>
          <w:top w:w="0" w:type="dxa"/>
          <w:left w:w="0" w:type="dxa"/>
          <w:bottom w:w="0" w:type="dxa"/>
          <w:right w:w="0" w:type="dxa"/>
        </w:tblCellMar>
      </w:tblPr>
      <w:tblGrid>
        <w:gridCol w:w="62"/>
        <w:gridCol w:w="8455"/>
        <w:gridCol w:w="62"/>
      </w:tblGrid>
      <w:tr>
        <w:tblPrEx>
          <w:tblW w:w="5000" w:type="pct"/>
          <w:tblCellSpacing w:w="15" w:type="dxa"/>
          <w:tblBorders>
            <w:top w:val="nil"/>
            <w:left w:val="nil"/>
            <w:bottom w:val="nil"/>
            <w:right w:val="nil"/>
            <w:insideH w:val="nil"/>
            <w:insideV w:val="nil"/>
          </w:tblBorders>
          <w:shd w:val="clear" w:color="auto" w:fill="F2F2F2"/>
          <w:tblCellMar>
            <w:top w:w="0" w:type="dxa"/>
            <w:left w:w="0" w:type="dxa"/>
            <w:bottom w:w="0" w:type="dxa"/>
            <w:right w:w="0" w:type="dxa"/>
          </w:tblCellMar>
        </w:tblPrEx>
        <w:trPr>
          <w:tblCellSpacing w:w="15" w:type="dxa"/>
        </w:trPr>
        <w:tc>
          <w:tcPr>
            <w:shd w:val="clear" w:color="auto" w:fill="F2F2F2"/>
            <w:tcMar>
              <w:top w:w="0" w:type="dxa"/>
              <w:left w:w="0" w:type="dxa"/>
              <w:bottom w:w="0" w:type="dxa"/>
              <w:right w:w="0" w:type="dxa"/>
            </w:tcMar>
            <w:vAlign w:val="center"/>
          </w:tcPr>
          <w:p>
            <w:pPr>
              <w:pStyle w:val="Normal1"/>
              <w:shd w:val="clear" w:color="auto" w:fill="F2F2F2"/>
              <w:rPr>
                <w:rStyle w:val="DefaultParagraphFont"/>
                <w:rFonts w:ascii="Arial" w:eastAsia="Arial" w:hAnsi="Arial" w:cs="Arial"/>
                <w:sz w:val="24"/>
                <w:szCs w:val="24"/>
              </w:rPr>
            </w:pPr>
          </w:p>
        </w:tc>
        <w:tc>
          <w:tcPr>
            <w:shd w:val="clear" w:color="auto" w:fill="F2F2F2"/>
            <w:tcMar>
              <w:top w:w="0" w:type="dxa"/>
              <w:left w:w="0" w:type="dxa"/>
              <w:bottom w:w="0" w:type="dxa"/>
              <w:right w:w="0" w:type="dxa"/>
            </w:tcMar>
            <w:vAlign w:val="center"/>
          </w:tcPr>
          <w:tbl>
            <w:tblPr>
              <w:tblStyle w:val="TableNormal"/>
              <w:tblW w:w="5000" w:type="pct"/>
              <w:tblCellSpacing w:w="15" w:type="dxa"/>
              <w:tblInd w:w="75" w:type="dxa"/>
              <w:tblBorders>
                <w:top w:val="nil"/>
                <w:left w:val="nil"/>
                <w:bottom w:val="nil"/>
                <w:right w:val="nil"/>
                <w:insideH w:val="nil"/>
                <w:insideV w:val="nil"/>
              </w:tblBorders>
              <w:shd w:val="clear" w:color="auto" w:fill="F2F2F2"/>
              <w:tblCellMar>
                <w:top w:w="0" w:type="dxa"/>
                <w:left w:w="0" w:type="dxa"/>
                <w:bottom w:w="0" w:type="dxa"/>
                <w:right w:w="0" w:type="dxa"/>
              </w:tblCellMar>
            </w:tblPr>
            <w:tblGrid>
              <w:gridCol w:w="4027"/>
              <w:gridCol w:w="4308"/>
            </w:tblGrid>
            <w:tr>
              <w:tblPrEx>
                <w:tblW w:w="5000" w:type="pct"/>
                <w:tblCellSpacing w:w="15" w:type="dxa"/>
                <w:tblInd w:w="75" w:type="dxa"/>
                <w:tblBorders>
                  <w:top w:val="nil"/>
                  <w:left w:val="nil"/>
                  <w:bottom w:val="nil"/>
                  <w:right w:val="nil"/>
                  <w:insideH w:val="nil"/>
                  <w:insideV w:val="nil"/>
                </w:tblBorders>
                <w:shd w:val="clear" w:color="auto" w:fill="F2F2F2"/>
                <w:tblCellMar>
                  <w:top w:w="0" w:type="dxa"/>
                  <w:left w:w="0" w:type="dxa"/>
                  <w:bottom w:w="0" w:type="dxa"/>
                  <w:right w:w="0" w:type="dxa"/>
                </w:tblCellMar>
              </w:tblPrEx>
              <w:trPr>
                <w:tblCellSpacing w:w="15" w:type="dxa"/>
              </w:trPr>
              <w:tc>
                <w:tcPr>
                  <w:shd w:val="clear" w:color="auto" w:fill="F2F2F2"/>
                  <w:tcMar>
                    <w:top w:w="75" w:type="dxa"/>
                    <w:left w:w="75" w:type="dxa"/>
                    <w:bottom w:w="75" w:type="dxa"/>
                    <w:right w:w="75" w:type="dxa"/>
                  </w:tcMar>
                  <w:vAlign w:val="center"/>
                </w:tcPr>
                <w:p>
                  <w:pPr>
                    <w:pStyle w:val="Normal1"/>
                    <w:shd w:val="clear" w:color="auto" w:fill="F2F2F2"/>
                    <w:rPr>
                      <w:rStyle w:val="DefaultParagraphFont"/>
                      <w:rFonts w:ascii="Arial" w:eastAsia="Arial" w:hAnsi="Arial" w:cs="Arial"/>
                      <w:sz w:val="24"/>
                      <w:szCs w:val="24"/>
                    </w:rPr>
                  </w:pPr>
                  <w:r>
                    <w:rPr>
                      <w:rStyle w:val="DefaultParagraphFont"/>
                      <w:rFonts w:ascii="Arial" w:eastAsia="Arial" w:hAnsi="Arial" w:cs="Arial"/>
                    </w:rPr>
                    <w:fldChar w:fldCharType="begin"/>
                  </w:r>
                  <w:r>
                    <w:rPr>
                      <w:rStyle w:val="DefaultParagraphFont"/>
                      <w:rFonts w:ascii="Arial" w:eastAsia="Arial" w:hAnsi="Arial" w:cs="Arial"/>
                    </w:rPr>
                    <w:instrText xml:space="preserve"> HYPERLINK "http://email.hackdesign.org/wf/click?upn=67c5ucgMf1hPP9Wnl9gVoCEPPUATFZEexeE8g5DcTlIDCu7XX0-2F6XHJwsOK8Nj2nDr7jy0-2BZ4LjZ1MEbZu6vbShHWk1AZMkESBYvnwMw5Hqo658-2FFozWUqm-2BXSkw-2B4vPDqv2N854vNdd4TXf6IebJ1Q49c6MldoTb-2FA69pGydoA-3D_NlxYapoR7ga8uiHyfMoeyl4h2rGNiep1BlfEO-2F-2BGTRw8xWO8bP-2Fp8OqMRIlqDe58Mk9U1trfUSYLvd6jOBx1-2B7clX0XgjPuxtDld8KN-2BekVECAbHVpiEvvyYO17CnvCuUKUj4v-2FET5rKa-2BmRe5nn9tZkbXVBGtQs-2FhB9aROo3y2kvNXaRy0Trs8vvsfrs0PZoM8jCfZwYDTjTZbmnI2Uhg-3D-3D" </w:instrText>
                  </w:r>
                  <w:r>
                    <w:rPr>
                      <w:rStyle w:val="DefaultParagraphFont"/>
                      <w:rFonts w:ascii="Arial" w:eastAsia="Arial" w:hAnsi="Arial" w:cs="Arial"/>
                    </w:rPr>
                    <w:fldChar w:fldCharType="separate"/>
                  </w:r>
                  <w:r>
                    <w:rPr>
                      <w:rFonts w:ascii="Arial" w:eastAsia="Arial" w:hAnsi="Arial" w:cs="Arial"/>
                      <w:strike w:val="0"/>
                      <w:color w:val="333333"/>
                      <w:u w:val="none"/>
                    </w:rPr>
                    <w:pict>
                      <v:shape id="_x0000_i1032" type="#_x0000_t75" alt="Hack Design" style="height:26.25pt;width:40.5pt">
                        <v:imagedata r:id="rId4" o:title=""/>
                      </v:shape>
                    </w:pict>
                  </w:r>
                  <w:r>
                    <w:rPr>
                      <w:rStyle w:val="DefaultParagraphFont"/>
                      <w:rFonts w:ascii="Arial" w:eastAsia="Arial" w:hAnsi="Arial" w:cs="Arial"/>
                      <w:strike w:val="0"/>
                      <w:color w:val="333333"/>
                      <w:u w:val="none"/>
                    </w:rPr>
                    <w:fldChar w:fldCharType="end"/>
                  </w:r>
                </w:p>
              </w:tc>
              <w:tc>
                <w:tcPr>
                  <w:shd w:val="clear" w:color="auto" w:fill="F2F2F2"/>
                  <w:tcMar>
                    <w:top w:w="0" w:type="dxa"/>
                    <w:left w:w="0" w:type="dxa"/>
                    <w:bottom w:w="0" w:type="dxa"/>
                    <w:right w:w="0" w:type="dxa"/>
                  </w:tcMar>
                  <w:vAlign w:val="center"/>
                </w:tcPr>
                <w:p>
                  <w:pPr>
                    <w:pStyle w:val="Heading60"/>
                    <w:pBdr>
                      <w:top w:val="nil"/>
                      <w:left w:val="nil"/>
                      <w:bottom w:val="nil"/>
                      <w:right w:val="nil"/>
                    </w:pBdr>
                    <w:shd w:val="clear" w:color="auto" w:fill="F2F2F2"/>
                    <w:spacing w:before="0" w:after="0" w:line="231" w:lineRule="atLeast"/>
                    <w:jc w:val="right"/>
                    <w:outlineLvl w:val="9"/>
                    <w:rPr>
                      <w:rStyle w:val="DefaultParagraphFont"/>
                      <w:rFonts w:ascii="Arial" w:eastAsia="Arial" w:hAnsi="Arial" w:cs="Arial"/>
                      <w:b/>
                      <w:bCs/>
                      <w:caps/>
                      <w:color w:val="000000"/>
                      <w:sz w:val="21"/>
                      <w:szCs w:val="21"/>
                    </w:rPr>
                  </w:pPr>
                  <w:r>
                    <w:rPr>
                      <w:rStyle w:val="DefaultParagraphFont"/>
                      <w:rFonts w:ascii="Arial" w:eastAsia="Arial" w:hAnsi="Arial" w:cs="Arial"/>
                      <w:b/>
                      <w:bCs/>
                      <w:caps/>
                      <w:color w:val="000000"/>
                      <w:sz w:val="21"/>
                      <w:szCs w:val="21"/>
                    </w:rPr>
                    <w:fldChar w:fldCharType="begin"/>
                  </w:r>
                  <w:r>
                    <w:rPr>
                      <w:rStyle w:val="DefaultParagraphFont"/>
                      <w:rFonts w:ascii="Arial" w:eastAsia="Arial" w:hAnsi="Arial" w:cs="Arial"/>
                      <w:b/>
                      <w:bCs/>
                      <w:caps/>
                      <w:color w:val="000000"/>
                      <w:sz w:val="21"/>
                      <w:szCs w:val="21"/>
                    </w:rPr>
                    <w:instrText xml:space="preserve"> HYPERLINK "http://email.hackdesign.org/wf/click?upn=67c5ucgMf1hPP9Wnl9gVoCEPPUATFZEexeE8g5DcTlIDCu7XX0-2F6XHJwsOK8Nj2nDr7jy0-2BZ4LjZ1MEbZu6vbWq-2FccSszDGpNGRQ9OHC9k79LyZ8pF62ewJrfyP1RA84bw-2BTG-2BIsAjhX7vjLQZZDM31eJ8dDH3EPH7AEJOI27dM-3D_NlxYapoR7ga8uiHyfMoeyl4h2rGNiep1BlfEO-2F-2BGTRw8xWO8bP-2Fp8OqMRIlqDe58iSy4E7gv1Xe75kDc9s8Tdyx9QYjsqYKUsvuXXjnXqCC3mgtr9TkzoljisaOikkMW1SaJncXp34lLRHk38gjNHSbZyjXi82MiFn9gqokHGNmC3t2MrpKuNutNX1jWTWy8PD-2BHr7svAd3039-2BJm1gZSA-3D-3D" </w:instrText>
                  </w:r>
                  <w:r>
                    <w:rPr>
                      <w:rStyle w:val="DefaultParagraphFont"/>
                      <w:rFonts w:ascii="Arial" w:eastAsia="Arial" w:hAnsi="Arial" w:cs="Arial"/>
                      <w:b/>
                      <w:bCs/>
                      <w:caps/>
                      <w:color w:val="000000"/>
                      <w:sz w:val="21"/>
                      <w:szCs w:val="21"/>
                    </w:rPr>
                    <w:fldChar w:fldCharType="separate"/>
                  </w:r>
                  <w:r>
                    <w:rPr>
                      <w:rStyle w:val="DefaultParagraphFont"/>
                      <w:rFonts w:ascii="Arial" w:eastAsia="Arial" w:hAnsi="Arial" w:cs="Arial"/>
                      <w:i w:val="0"/>
                      <w:caps/>
                      <w:color w:val="333333"/>
                      <w:sz w:val="21"/>
                      <w:szCs w:val="21"/>
                    </w:rPr>
                    <w:t>Lesson 49</w:t>
                  </w:r>
                  <w:r>
                    <w:rPr>
                      <w:rStyle w:val="DefaultParagraphFont"/>
                      <w:rFonts w:ascii="Arial" w:eastAsia="Arial" w:hAnsi="Arial" w:cs="Arial"/>
                      <w:i w:val="0"/>
                      <w:caps/>
                      <w:color w:val="333333"/>
                      <w:sz w:val="21"/>
                      <w:szCs w:val="21"/>
                    </w:rPr>
                    <w:fldChar w:fldCharType="end"/>
                  </w:r>
                </w:p>
              </w:tc>
            </w:tr>
          </w:tbl>
          <w:p>
            <w:pPr>
              <w:pStyle w:val="Normal1"/>
              <w:rPr>
                <w:rStyle w:val="DefaultParagraphFont"/>
                <w:rFonts w:ascii="Arial" w:eastAsia="Arial" w:hAnsi="Arial" w:cs="Arial"/>
                <w:sz w:val="24"/>
                <w:szCs w:val="24"/>
              </w:rPr>
            </w:pPr>
          </w:p>
        </w:tc>
        <w:tc>
          <w:tcPr>
            <w:shd w:val="clear" w:color="auto" w:fill="F2F2F2"/>
            <w:tcMar>
              <w:top w:w="0" w:type="dxa"/>
              <w:left w:w="0" w:type="dxa"/>
              <w:bottom w:w="0" w:type="dxa"/>
              <w:right w:w="0" w:type="dxa"/>
            </w:tcMar>
            <w:vAlign w:val="center"/>
          </w:tcPr>
          <w:p>
            <w:pPr>
              <w:pStyle w:val="Normal1"/>
              <w:shd w:val="clear" w:color="auto" w:fill="F2F2F2"/>
              <w:rPr>
                <w:rStyle w:val="DefaultParagraphFont"/>
                <w:rFonts w:ascii="Arial" w:eastAsia="Arial" w:hAnsi="Arial" w:cs="Arial"/>
                <w:sz w:val="24"/>
                <w:szCs w:val="24"/>
              </w:rPr>
            </w:pPr>
          </w:p>
        </w:tc>
      </w:tr>
    </w:tbl>
    <w:p>
      <w:pPr>
        <w:pStyle w:val="Normal1"/>
        <w:rPr>
          <w:rStyle w:val="DefaultParagraphFont"/>
          <w:vanish/>
        </w:rPr>
      </w:pPr>
    </w:p>
    <w:tbl>
      <w:tblPr>
        <w:tblStyle w:val="TableNormal"/>
        <w:tblW w:w="5000" w:type="pct"/>
        <w:tblCellSpacing w:w="15" w:type="dxa"/>
        <w:tblBorders>
          <w:top w:val="nil"/>
          <w:left w:val="nil"/>
          <w:bottom w:val="nil"/>
          <w:right w:val="nil"/>
          <w:insideH w:val="nil"/>
          <w:insideV w:val="nil"/>
        </w:tblBorders>
        <w:tblCellMar>
          <w:top w:w="0" w:type="dxa"/>
          <w:left w:w="0" w:type="dxa"/>
          <w:bottom w:w="0" w:type="dxa"/>
          <w:right w:w="0" w:type="dxa"/>
        </w:tblCellMar>
      </w:tblPr>
      <w:tblGrid>
        <w:gridCol w:w="15"/>
        <w:gridCol w:w="12450"/>
      </w:tblGrid>
      <w:tr>
        <w:tblPrEx>
          <w:tblW w:w="5000" w:type="pct"/>
          <w:tblCellSpacing w:w="1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Normal1"/>
              <w:rPr>
                <w:rStyle w:val="DefaultParagraphFont"/>
                <w:rFonts w:ascii="Arial" w:eastAsia="Arial" w:hAnsi="Arial" w:cs="Arial"/>
                <w:sz w:val="24"/>
                <w:szCs w:val="24"/>
              </w:rPr>
            </w:pPr>
          </w:p>
        </w:tc>
        <w:tc>
          <w:tcPr>
            <w:shd w:val="clear" w:color="auto" w:fill="FFFFFF"/>
            <w:tcMar>
              <w:top w:w="0" w:type="dxa"/>
              <w:left w:w="0" w:type="dxa"/>
              <w:bottom w:w="0" w:type="dxa"/>
              <w:right w:w="0" w:type="dxa"/>
            </w:tcMar>
            <w:vAlign w:val="center"/>
          </w:tcPr>
          <w:tbl>
            <w:tblPr>
              <w:tblStyle w:val="TableNormal"/>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
            <w:tblGrid>
              <w:gridCol w:w="12420"/>
            </w:tblGrid>
            <w:tr>
              <w:tblPrEx>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Normal1"/>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67c5ucgMf1hPP9Wnl9gVoCEPPUATFZEexeE8g5DcTlIDCu7XX0-2F6XHJwsOK8Nj2nDr7jy0-2BZ4LjZ1MEbZu6vbRsEmktfJRZZEZHuwFCkswNNPOb9a13z-2BO4D8chuJuQ6PVvOZff8vfV8lPP79o8s11zY6Jt5c74ZpjY5yX7-2FaqI-3D_NlxYapoR7ga8uiHyfMoeyl4h2rGNiep1BlfEO-2F-2BGTRw8xWO8bP-2Fp8OqMRIlqDe58wUpy-2FF59w4adJZ1-2FQeiT2c-2F1QeNSGQqcNTbU-2FTeplMXKkh7hVSxk-2Bw1xlqbb-2F55KDfISoVFscwjBvTWw4aIAtvsV2CqtIWEgqxjcjv57Pexf8Wk97e9hhvlyCduOWrbqZOb1sd8D8Achn0k-2B1GMwNQ-3D-3D" </w:instrText>
                  </w:r>
                  <w:r>
                    <w:rPr>
                      <w:rStyle w:val="DefaultParagraphFont"/>
                      <w:rFonts w:ascii="Arial" w:eastAsia="Arial" w:hAnsi="Arial" w:cs="Arial"/>
                      <w:b w:val="0"/>
                      <w:bCs w:val="0"/>
                      <w:sz w:val="21"/>
                      <w:szCs w:val="21"/>
                    </w:rPr>
                    <w:fldChar w:fldCharType="separate"/>
                  </w:r>
                  <w:r>
                    <w:rPr>
                      <w:rFonts w:ascii="Arial" w:eastAsia="Arial" w:hAnsi="Arial" w:cs="Arial"/>
                      <w:b w:val="0"/>
                      <w:bCs w:val="0"/>
                      <w:strike w:val="0"/>
                      <w:color w:val="2BA6CB"/>
                      <w:sz w:val="21"/>
                      <w:szCs w:val="21"/>
                      <w:u w:val="none"/>
                    </w:rPr>
                    <w:pict>
                      <v:shape id="_x0000_i1033" type="#_x0000_t75" alt="Vim as a Design Tool" style="height:75pt;width:621pt">
                        <v:imagedata r:id="rId7" o:title=""/>
                      </v:shape>
                    </w:pict>
                  </w:r>
                  <w:r>
                    <w:rPr>
                      <w:rStyle w:val="DefaultParagraphFont"/>
                      <w:rFonts w:ascii="Arial" w:eastAsia="Arial" w:hAnsi="Arial" w:cs="Arial"/>
                      <w:b w:val="0"/>
                      <w:bCs w:val="0"/>
                      <w:strike w:val="0"/>
                      <w:color w:val="2BA6CB"/>
                      <w:sz w:val="21"/>
                      <w:szCs w:val="21"/>
                      <w:u w:val="none"/>
                    </w:rPr>
                    <w:fldChar w:fldCharType="end"/>
                  </w:r>
                </w:p>
                <w:p>
                  <w:pPr>
                    <w:pStyle w:val="Heading10"/>
                    <w:keepNext w:val="0"/>
                    <w:pBdr>
                      <w:top w:val="nil"/>
                      <w:left w:val="nil"/>
                      <w:bottom w:val="nil"/>
                      <w:right w:val="nil"/>
                    </w:pBdr>
                    <w:shd w:val="clear" w:color="auto" w:fill="FFFFFF"/>
                    <w:spacing w:before="0" w:after="96" w:line="627" w:lineRule="atLeast"/>
                    <w:jc w:val="center"/>
                    <w:outlineLvl w:val="9"/>
                    <w:rPr>
                      <w:rStyle w:val="DefaultParagraphFont"/>
                      <w:rFonts w:ascii="Arial" w:eastAsia="Arial" w:hAnsi="Arial" w:cs="Arial"/>
                      <w:b w:val="0"/>
                      <w:bCs w:val="0"/>
                      <w:color w:val="000000"/>
                      <w:sz w:val="57"/>
                      <w:szCs w:val="57"/>
                    </w:rPr>
                  </w:pPr>
                  <w:r>
                    <w:rPr>
                      <w:rStyle w:val="DefaultParagraphFont"/>
                      <w:rFonts w:ascii="Arial" w:eastAsia="Arial" w:hAnsi="Arial" w:cs="Arial"/>
                      <w:b w:val="0"/>
                      <w:bCs w:val="0"/>
                      <w:color w:val="000000"/>
                      <w:sz w:val="57"/>
                      <w:szCs w:val="57"/>
                    </w:rPr>
                    <w:fldChar w:fldCharType="begin"/>
                  </w:r>
                  <w:r>
                    <w:rPr>
                      <w:rStyle w:val="DefaultParagraphFont"/>
                      <w:rFonts w:ascii="Arial" w:eastAsia="Arial" w:hAnsi="Arial" w:cs="Arial"/>
                      <w:b w:val="0"/>
                      <w:bCs w:val="0"/>
                      <w:color w:val="000000"/>
                      <w:sz w:val="57"/>
                      <w:szCs w:val="57"/>
                    </w:rPr>
                    <w:instrText xml:space="preserve"> HYPERLINK "http://email.hackdesign.org/wf/click?upn=67c5ucgMf1hPP9Wnl9gVoCEPPUATFZEexeE8g5DcTlIDCu7XX0-2F6XHJwsOK8Nj2nDr7jy0-2BZ4LjZ1MEbZu6vbYvRqF2-2B3mByyOA2VzDI5PEdSReHDjtdO80JjHsqGkCHOWwiknLDTGGfPWLuiARJ7rYXPsWsILxvt-2BWoomHBIsY-3D_NlxYapoR7ga8uiHyfMoeyl4h2rGNiep1BlfEO-2F-2BGTRw8xWO8bP-2Fp8OqMRIlqDe58qZnAkfdrZulTdN6JuZn2c3lII-2FdIIKE1mk-2F3QwQ-2Beq6ZQ2wJTsTdS12aiV6JWfUNtTs7AjEFkFFhXjnCGyTcyYzMKu8bx7Vf5DJHc8CRCIcnFqrGsuHm2QcOZTeFGqwSXu3qPBmMqmhXE92uRlSPrg-3D-3D" </w:instrText>
                  </w:r>
                  <w:r>
                    <w:rPr>
                      <w:rStyle w:val="DefaultParagraphFont"/>
                      <w:rFonts w:ascii="Arial" w:eastAsia="Arial" w:hAnsi="Arial" w:cs="Arial"/>
                      <w:b w:val="0"/>
                      <w:bCs w:val="0"/>
                      <w:color w:val="000000"/>
                      <w:sz w:val="57"/>
                      <w:szCs w:val="57"/>
                    </w:rPr>
                    <w:fldChar w:fldCharType="separate"/>
                  </w:r>
                  <w:r>
                    <w:rPr>
                      <w:rStyle w:val="DefaultParagraphFont"/>
                      <w:rFonts w:ascii="Arial" w:eastAsia="Arial" w:hAnsi="Arial" w:cs="Arial"/>
                      <w:b w:val="0"/>
                      <w:bCs w:val="0"/>
                      <w:i w:val="0"/>
                      <w:color w:val="333333"/>
                      <w:kern w:val="0"/>
                      <w:sz w:val="57"/>
                      <w:szCs w:val="57"/>
                    </w:rPr>
                    <w:t>Vim as a Design Tool</w:t>
                  </w:r>
                  <w:r>
                    <w:rPr>
                      <w:rStyle w:val="DefaultParagraphFont"/>
                      <w:rFonts w:ascii="Arial" w:eastAsia="Arial" w:hAnsi="Arial" w:cs="Arial"/>
                      <w:b w:val="0"/>
                      <w:bCs w:val="0"/>
                      <w:i w:val="0"/>
                      <w:color w:val="333333"/>
                      <w:kern w:val="0"/>
                      <w:sz w:val="57"/>
                      <w:szCs w:val="57"/>
                    </w:rPr>
                    <w:fldChar w:fldCharType="end"/>
                  </w:r>
                </w:p>
                <w:p>
                  <w:pPr>
                    <w:pStyle w:val="Heading40"/>
                    <w:keepNext w:val="0"/>
                    <w:pBdr>
                      <w:top w:val="nil"/>
                      <w:left w:val="nil"/>
                      <w:bottom w:val="nil"/>
                      <w:right w:val="nil"/>
                    </w:pBdr>
                    <w:shd w:val="clear" w:color="auto" w:fill="FFFFFF"/>
                    <w:spacing w:before="0" w:after="288" w:line="276" w:lineRule="atLeast"/>
                    <w:jc w:val="center"/>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i/>
                      <w:iCs/>
                      <w:caps w:val="0"/>
                      <w:color w:val="AAAAAA"/>
                      <w:sz w:val="12"/>
                      <w:szCs w:val="12"/>
                    </w:rPr>
                    <w:t xml:space="preserve">Curated by Adam Morse, Product Designer, </w:t>
                  </w:r>
                  <w:r>
                    <w:rPr>
                      <w:rStyle w:val="DefaultParagraphFont"/>
                      <w:rFonts w:ascii="Arial" w:eastAsia="Arial" w:hAnsi="Arial" w:cs="Arial"/>
                      <w:b w:val="0"/>
                      <w:bCs w:val="0"/>
                      <w:i/>
                      <w:iCs/>
                      <w:caps w:val="0"/>
                      <w:color w:val="AAAAAA"/>
                      <w:sz w:val="12"/>
                      <w:szCs w:val="12"/>
                    </w:rPr>
                    <w:fldChar w:fldCharType="begin"/>
                  </w:r>
                  <w:r>
                    <w:rPr>
                      <w:rStyle w:val="DefaultParagraphFont"/>
                      <w:rFonts w:ascii="Arial" w:eastAsia="Arial" w:hAnsi="Arial" w:cs="Arial"/>
                      <w:b w:val="0"/>
                      <w:bCs w:val="0"/>
                      <w:i/>
                      <w:iCs/>
                      <w:caps w:val="0"/>
                      <w:color w:val="AAAAAA"/>
                      <w:sz w:val="12"/>
                      <w:szCs w:val="12"/>
                    </w:rPr>
                    <w:instrText xml:space="preserve"> HYPERLINK "http://email.hackdesign.org/wf/click?upn=feSRMACHMBG8SAiB2DTPXfF0sb7lfLXpk17WZpgPWkg-3D_NlxYapoR7ga8uiHyfMoeyl4h2rGNiep1BlfEO-2F-2BGTRw8xWO8bP-2Fp8OqMRIlqDe58h52RWJlrbdbxJ2khK6lb5-2BxMlk4jOkOHs56Lg3SKDPpPpfjxoYFDe1CjdVCVJXRVKFMv3ZGToL-2BqxxORQJSG-2Fyla4DJfHhgSEPnTv-2BuxvYTEageEHP9zbaLI3aTeifEAtI-2Fh-2B7lmK8WtxuTSBdHYQg-3D-3D" </w:instrText>
                  </w:r>
                  <w:r>
                    <w:rPr>
                      <w:rStyle w:val="DefaultParagraphFont"/>
                      <w:rFonts w:ascii="Arial" w:eastAsia="Arial" w:hAnsi="Arial" w:cs="Arial"/>
                      <w:b w:val="0"/>
                      <w:bCs w:val="0"/>
                      <w:i/>
                      <w:iCs/>
                      <w:caps w:val="0"/>
                      <w:color w:val="AAAAAA"/>
                      <w:sz w:val="12"/>
                      <w:szCs w:val="12"/>
                    </w:rPr>
                    <w:fldChar w:fldCharType="separate"/>
                  </w:r>
                  <w:r>
                    <w:rPr>
                      <w:rStyle w:val="DefaultParagraphFont"/>
                      <w:rFonts w:ascii="Arial" w:eastAsia="Arial" w:hAnsi="Arial" w:cs="Arial"/>
                      <w:b w:val="0"/>
                      <w:bCs w:val="0"/>
                      <w:i/>
                      <w:iCs/>
                      <w:caps w:val="0"/>
                      <w:color w:val="AAAAAA"/>
                      <w:sz w:val="7"/>
                      <w:szCs w:val="7"/>
                      <w:u w:val="single"/>
                    </w:rPr>
                    <w:t>Salesforce</w:t>
                  </w:r>
                  <w:r>
                    <w:rPr>
                      <w:rStyle w:val="DefaultParagraphFont"/>
                      <w:rFonts w:ascii="Arial" w:eastAsia="Arial" w:hAnsi="Arial" w:cs="Arial"/>
                      <w:b w:val="0"/>
                      <w:bCs w:val="0"/>
                      <w:i/>
                      <w:iCs/>
                      <w:caps w:val="0"/>
                      <w:color w:val="AAAAAA"/>
                      <w:sz w:val="7"/>
                      <w:szCs w:val="7"/>
                      <w:u w:val="single"/>
                    </w:rPr>
                    <w:fldChar w:fldCharType="end"/>
                  </w:r>
                  <w:r>
                    <w:rPr>
                      <w:rStyle w:val="DefaultParagraphFont"/>
                      <w:rFonts w:ascii="Arial" w:eastAsia="Arial" w:hAnsi="Arial" w:cs="Arial"/>
                      <w:b w:val="0"/>
                      <w:bCs w:val="0"/>
                      <w:i w:val="0"/>
                      <w:caps w:val="0"/>
                      <w:color w:val="AAAAAA"/>
                      <w:sz w:val="7"/>
                      <w:szCs w:val="7"/>
                    </w:rPr>
                    <w:t xml:space="preserve"> </w:t>
                  </w:r>
                </w:p>
                <w:p>
                  <w:pPr>
                    <w:pStyle w:val="Normal1"/>
                    <w:pBdr>
                      <w:top w:val="nil"/>
                      <w:left w:val="nil"/>
                      <w:bottom w:val="nil"/>
                      <w:right w:val="nil"/>
                    </w:pBdr>
                    <w:shd w:val="clear" w:color="auto" w:fill="FFFFFF"/>
                    <w:spacing w:before="0" w:after="150" w:line="408" w:lineRule="atLeast"/>
                    <w:rPr>
                      <w:rStyle w:val="DefaultParagraphFont"/>
                      <w:rFonts w:ascii="Arial" w:eastAsia="Arial" w:hAnsi="Arial" w:cs="Arial"/>
                      <w:b w:val="0"/>
                      <w:bCs w:val="0"/>
                      <w:sz w:val="26"/>
                      <w:szCs w:val="26"/>
                    </w:rPr>
                  </w:pPr>
                  <w:r>
                    <w:rPr>
                      <w:rStyle w:val="DefaultParagraphFont"/>
                      <w:rFonts w:ascii="Arial" w:eastAsia="Arial" w:hAnsi="Arial" w:cs="Arial"/>
                      <w:b w:val="0"/>
                      <w:bCs w:val="0"/>
                      <w:sz w:val="26"/>
                      <w:szCs w:val="26"/>
                    </w:rPr>
                    <w:t xml:space="preserve">For many designers, editing and writing text comprises a large chunk of our work. Whether it's writing down ideas, editing code, or comprising an email, text-editing makes up a non-trivial part of our day. With this in mind we'll explore how and why we could use Vim, a command-based text editor, to improve our design workflow. </w:t>
                  </w:r>
                </w:p>
              </w:tc>
            </w:tr>
          </w:tbl>
          <w:p>
            <w:pPr>
              <w:pStyle w:val="Normal1"/>
              <w:rPr>
                <w:rStyle w:val="DefaultParagraphFont"/>
                <w:vanish/>
              </w:rPr>
            </w:pPr>
          </w:p>
          <w:tbl>
            <w:tblPr>
              <w:tblStyle w:val="TableNormal"/>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
            <w:tblGrid>
              <w:gridCol w:w="12195"/>
            </w:tblGrid>
            <w:tr>
              <w:tblPrEx>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Heading40"/>
                    <w:keepNext w:val="0"/>
                    <w:numPr>
                      <w:ilvl w:val="0"/>
                      <w:numId w:val="2"/>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4AAo6mD5WUdEjz8fT52-2F9ahldeA8-2Fh4UqF5nXuoaE04-2BpiVSYl5lk3skRbRj4VW2s-3D_NlxYapoR7ga8uiHyfMoeyl4h2rGNiep1BlfEO-2F-2BGTRw8xWO8bP-2Fp8OqMRIlqDe58pNTRdO4wOECDfeH2Lg8jlh28XWavFkSrN5K8-2FO4KApfZD6SW4mW2ci3EZ-2FJ-2B9G1i1N32kzbUH5vmiQL6may4DQbLGQ6MwNPoTIX83P3D7N4j6wSrG-2BH6xDpyHYN50ccmxZ-2FsJ2R-2FYlniDDKyYw-2FDKw-3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Learning vim - common workflows</w:t>
                  </w:r>
                  <w:r>
                    <w:rPr>
                      <w:rStyle w:val="DefaultParagraphFont"/>
                      <w:rFonts w:ascii="Arial" w:eastAsia="Arial" w:hAnsi="Arial" w:cs="Arial"/>
                      <w:b w:val="0"/>
                      <w:bCs w:val="0"/>
                      <w:i w:val="0"/>
                      <w:color w:val="2BA6CB"/>
                      <w:sz w:val="35"/>
                      <w:szCs w:val="35"/>
                      <w:u w:val="single"/>
                    </w:rPr>
                    <w:fldChar w:fldCharType="end"/>
                  </w:r>
                </w:p>
                <w:p>
                  <w:pPr>
                    <w:pStyle w:val="Normal1"/>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Videos</w:t>
                  </w:r>
                  <w:r>
                    <w:rPr>
                      <w:rStyle w:val="DefaultParagraphFont"/>
                      <w:rFonts w:ascii="Arial" w:eastAsia="Arial" w:hAnsi="Arial" w:cs="Arial"/>
                    </w:rPr>
                    <w:t xml:space="preserve"> </w:t>
                  </w:r>
                </w:p>
                <w:p>
                  <w:pPr>
                    <w:pStyle w:val="Normal1"/>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This series of screencasts reviews some common workflows for front-end development. Learn how to quickly navigate files, manage windows, record macros, and more. All in the context of designing with html and css in the browser.</w:t>
                  </w:r>
                </w:p>
                <w:p>
                  <w:pPr>
                    <w:pStyle w:val="Normal1"/>
                    <w:shd w:val="clear" w:color="auto" w:fill="FFFFFF"/>
                    <w:spacing w:after="0"/>
                    <w:rPr>
                      <w:rStyle w:val="DefaultParagraphFont"/>
                      <w:rFonts w:ascii="Arial" w:eastAsia="Arial" w:hAnsi="Arial" w:cs="Arial"/>
                      <w:sz w:val="24"/>
                      <w:szCs w:val="24"/>
                    </w:rPr>
                  </w:pPr>
                </w:p>
                <w:p>
                  <w:pPr>
                    <w:pStyle w:val="Heading40"/>
                    <w:keepNext w:val="0"/>
                    <w:numPr>
                      <w:ilvl w:val="0"/>
                      <w:numId w:val="2"/>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6fglwb5WxRr1swjHkEYJnLSLfanuBKcSpIf-2BGA2zbclu1hNGAwqBK5-2BrOqh5DcL2g-3D_NlxYapoR7ga8uiHyfMoeyl4h2rGNiep1BlfEO-2F-2BGTRw8xWO8bP-2Fp8OqMRIlqDe58cJ8xHMGVVaQlTs4DKdJzx60MF8n0RBVRhDoRyGa8eCPdG6wan4hQ9OCojiMdRNzXCV8yolaLa67Lx8GMIc5dqFusP8FEXnPlcbH1j3wMp68yjPvrGdDjtTYE0LTICGQAfnbuygfUCo-2FeoeffYxu0kA-3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Learning vim - common commands</w:t>
                  </w:r>
                  <w:r>
                    <w:rPr>
                      <w:rStyle w:val="DefaultParagraphFont"/>
                      <w:rFonts w:ascii="Arial" w:eastAsia="Arial" w:hAnsi="Arial" w:cs="Arial"/>
                      <w:b w:val="0"/>
                      <w:bCs w:val="0"/>
                      <w:i w:val="0"/>
                      <w:color w:val="2BA6CB"/>
                      <w:sz w:val="35"/>
                      <w:szCs w:val="35"/>
                      <w:u w:val="single"/>
                    </w:rPr>
                    <w:fldChar w:fldCharType="end"/>
                  </w:r>
                </w:p>
                <w:p>
                  <w:pPr>
                    <w:pStyle w:val="Normal1"/>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Article</w:t>
                  </w:r>
                  <w:r>
                    <w:rPr>
                      <w:rStyle w:val="DefaultParagraphFont"/>
                      <w:rFonts w:ascii="Arial" w:eastAsia="Arial" w:hAnsi="Arial" w:cs="Arial"/>
                    </w:rPr>
                    <w:t xml:space="preserve"> </w:t>
                  </w:r>
                </w:p>
                <w:p>
                  <w:pPr>
                    <w:pStyle w:val="Normal1"/>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This is a comprehensive list of common vim commands used for front end development. </w:t>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br/>
                  </w:r>
                  <w:r>
                    <w:rPr>
                      <w:rStyle w:val="DefaultParagraphFont"/>
                      <w:rFonts w:ascii="Arial" w:eastAsia="Arial" w:hAnsi="Arial" w:cs="Arial"/>
                      <w:b/>
                      <w:bCs/>
                      <w:sz w:val="21"/>
                      <w:szCs w:val="21"/>
                    </w:rPr>
                    <w:t>Read through the list of commands and practice using five that look like they might be of common use for you. Try to recognize patterns in the commands and think about different ways you might construct your own commands for common editing tasks.</w:t>
                  </w:r>
                </w:p>
                <w:p>
                  <w:pPr>
                    <w:pStyle w:val="Normal1"/>
                    <w:shd w:val="clear" w:color="auto" w:fill="FFFFFF"/>
                    <w:spacing w:after="0"/>
                    <w:rPr>
                      <w:rStyle w:val="DefaultParagraphFont"/>
                      <w:rFonts w:ascii="Arial" w:eastAsia="Arial" w:hAnsi="Arial" w:cs="Arial"/>
                      <w:sz w:val="24"/>
                      <w:szCs w:val="24"/>
                    </w:rPr>
                  </w:pPr>
                </w:p>
                <w:p>
                  <w:pPr>
                    <w:pStyle w:val="Heading40"/>
                    <w:keepNext w:val="0"/>
                    <w:numPr>
                      <w:ilvl w:val="0"/>
                      <w:numId w:val="2"/>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68oLgAburLrs9SoCQNtX65k3AEM-2Bk2aRFlYRncKi5X4zEM8tJz2M-2B1wOt9X2Qdacw-3D_NlxYapoR7ga8uiHyfMoeyl4h2rGNiep1BlfEO-2F-2BGTRw8xWO8bP-2Fp8OqMRIlqDe58wr7DldrP2SOXLruespou9QMcoYXg4QMS4eGMFw7KJnlt7kLdHmecGDTEm0cRMrq3gmOesTCzSh-2BhIlj23Bq5F1-2F3AR01hJ-2FHeYyAtQowj7fYyc35wfopn0YIkB-2BDT0kwwU-2BdX3FtUOC-2FwqyBu-2FCjbQ-3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Learning vim - vimtutor</w:t>
                  </w:r>
                  <w:r>
                    <w:rPr>
                      <w:rStyle w:val="DefaultParagraphFont"/>
                      <w:rFonts w:ascii="Arial" w:eastAsia="Arial" w:hAnsi="Arial" w:cs="Arial"/>
                      <w:b w:val="0"/>
                      <w:bCs w:val="0"/>
                      <w:i w:val="0"/>
                      <w:color w:val="2BA6CB"/>
                      <w:sz w:val="35"/>
                      <w:szCs w:val="35"/>
                      <w:u w:val="single"/>
                    </w:rPr>
                    <w:fldChar w:fldCharType="end"/>
                  </w:r>
                </w:p>
                <w:p>
                  <w:pPr>
                    <w:pStyle w:val="Normal1"/>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Tutorial</w:t>
                  </w:r>
                  <w:r>
                    <w:rPr>
                      <w:rStyle w:val="DefaultParagraphFont"/>
                      <w:rFonts w:ascii="Arial" w:eastAsia="Arial" w:hAnsi="Arial" w:cs="Arial"/>
                    </w:rPr>
                    <w:t xml:space="preserve"> </w:t>
                  </w:r>
                </w:p>
                <w:p>
                  <w:pPr>
                    <w:pStyle w:val="Normal1"/>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Vimtutor is an interactive tutorial on how to get started with vim. You can launch it by opening your terminal and typing vimtutor then enter. It will walk you through step by step instructions to get going with vim. </w:t>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br/>
                  </w:r>
                  <w:r>
                    <w:rPr>
                      <w:rStyle w:val="DefaultParagraphFont"/>
                      <w:rFonts w:ascii="Arial" w:eastAsia="Arial" w:hAnsi="Arial" w:cs="Arial"/>
                      <w:b/>
                      <w:bCs/>
                      <w:sz w:val="21"/>
                      <w:szCs w:val="21"/>
                    </w:rPr>
                    <w:t>Complete all of the steps in vimtutor. This should take less than 30 minutes.</w:t>
                  </w:r>
                </w:p>
                <w:p>
                  <w:pPr>
                    <w:pStyle w:val="Normal1"/>
                    <w:shd w:val="clear" w:color="auto" w:fill="FFFFFF"/>
                    <w:spacing w:after="0"/>
                    <w:rPr>
                      <w:rStyle w:val="DefaultParagraphFont"/>
                      <w:rFonts w:ascii="Arial" w:eastAsia="Arial" w:hAnsi="Arial" w:cs="Arial"/>
                      <w:sz w:val="24"/>
                      <w:szCs w:val="24"/>
                    </w:rPr>
                  </w:pPr>
                </w:p>
                <w:p>
                  <w:pPr>
                    <w:pStyle w:val="Heading40"/>
                    <w:keepNext w:val="0"/>
                    <w:numPr>
                      <w:ilvl w:val="0"/>
                      <w:numId w:val="2"/>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7CR6YIiyM3LEYlT3K3Z9YuOKdRMU8Ok1X1KvqMM3GLQgJksQz2t4G7m-2Brsq6IjKuU-3D_NlxYapoR7ga8uiHyfMoeyl4h2rGNiep1BlfEO-2F-2BGTRw8xWO8bP-2Fp8OqMRIlqDe58Ngo6XiaMmRIXkC8KYHANUzlWoSgNUua1ht51QtE6dUB2qnuFX8lE4SzYu2ju1zWLDuDhfzSOYCG9txAxxpIoZyCtlWNbyAeGUqC-2BaZLhZdtqdnFq3PkyujXO0cMgqwdesifUW1dC2mADOTW5bWUNUQ-3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How to learn vim</w:t>
                  </w:r>
                  <w:r>
                    <w:rPr>
                      <w:rStyle w:val="DefaultParagraphFont"/>
                      <w:rFonts w:ascii="Arial" w:eastAsia="Arial" w:hAnsi="Arial" w:cs="Arial"/>
                      <w:b w:val="0"/>
                      <w:bCs w:val="0"/>
                      <w:i w:val="0"/>
                      <w:color w:val="2BA6CB"/>
                      <w:sz w:val="35"/>
                      <w:szCs w:val="35"/>
                      <w:u w:val="single"/>
                    </w:rPr>
                    <w:fldChar w:fldCharType="end"/>
                  </w:r>
                </w:p>
                <w:p>
                  <w:pPr>
                    <w:pStyle w:val="Normal1"/>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Article</w:t>
                  </w:r>
                  <w:r>
                    <w:rPr>
                      <w:rStyle w:val="DefaultParagraphFont"/>
                      <w:rFonts w:ascii="Arial" w:eastAsia="Arial" w:hAnsi="Arial" w:cs="Arial"/>
                    </w:rPr>
                    <w:t xml:space="preserve"> </w:t>
                  </w:r>
                </w:p>
                <w:p>
                  <w:pPr>
                    <w:pStyle w:val="Normal1"/>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Vim can be frustrating to learn at first. This article covers some helpful hints and tricks on, what to read, good habits to adopt, and how to think like a veteran vim user.</w:t>
                  </w:r>
                </w:p>
                <w:p>
                  <w:pPr>
                    <w:pStyle w:val="Normal1"/>
                    <w:shd w:val="clear" w:color="auto" w:fill="FFFFFF"/>
                    <w:spacing w:after="0"/>
                    <w:rPr>
                      <w:rStyle w:val="DefaultParagraphFont"/>
                      <w:rFonts w:ascii="Arial" w:eastAsia="Arial" w:hAnsi="Arial" w:cs="Arial"/>
                      <w:sz w:val="24"/>
                      <w:szCs w:val="24"/>
                    </w:rPr>
                  </w:pPr>
                </w:p>
                <w:p>
                  <w:pPr>
                    <w:pStyle w:val="Heading40"/>
                    <w:keepNext w:val="0"/>
                    <w:numPr>
                      <w:ilvl w:val="0"/>
                      <w:numId w:val="2"/>
                    </w:numPr>
                    <w:pBdr>
                      <w:top w:val="nil"/>
                      <w:left w:val="nil"/>
                      <w:bottom w:val="nil"/>
                      <w:right w:val="nil"/>
                    </w:pBdr>
                    <w:shd w:val="clear" w:color="auto" w:fill="FFFFFF"/>
                    <w:spacing w:before="0" w:after="120" w:line="380" w:lineRule="atLeast"/>
                    <w:ind w:left="0"/>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color w:val="000000"/>
                      <w:sz w:val="35"/>
                      <w:szCs w:val="35"/>
                    </w:rPr>
                    <w:fldChar w:fldCharType="begin"/>
                  </w:r>
                  <w:r>
                    <w:rPr>
                      <w:rStyle w:val="DefaultParagraphFont"/>
                      <w:rFonts w:ascii="Arial" w:eastAsia="Arial" w:hAnsi="Arial" w:cs="Arial"/>
                      <w:b w:val="0"/>
                      <w:bCs w:val="0"/>
                      <w:color w:val="000000"/>
                      <w:sz w:val="35"/>
                      <w:szCs w:val="35"/>
                    </w:rPr>
                    <w:instrText xml:space="preserve"> HYPERLINK "http://email.hackdesign.org/wf/click?upn=67c5ucgMf1hPP9Wnl9gVoDRXxEO6NR5UtoErc1VVeA4IPqk6LRcaSUf-2Fh4-2BBpEFitipXArFbXmE-2BWsuPFrCoqSc-2BLILNjUvsMg3ASZKKpiU-3D_NlxYapoR7ga8uiHyfMoeyl4h2rGNiep1BlfEO-2F-2BGTRw8xWO8bP-2Fp8OqMRIlqDe58gU8L6mekiZq7oOy0GzP2J1IMz-2BT4G-2BCvnN5fv-2FwExCLuzeQbzjkJVMI8zCycb-2BPUqIvaUQ2b-2Fsdknmhwscc1ygPpg-2FiPV3T-2FKKQKuSID114iX7mBBH0vrYDiJ102Hej-2BD-2Fp5jbfPg3yIkm4JygSt-2FA-3D-3D" </w:instrText>
                  </w:r>
                  <w:r>
                    <w:rPr>
                      <w:rStyle w:val="DefaultParagraphFont"/>
                      <w:rFonts w:ascii="Arial" w:eastAsia="Arial" w:hAnsi="Arial" w:cs="Arial"/>
                      <w:b w:val="0"/>
                      <w:bCs w:val="0"/>
                      <w:color w:val="000000"/>
                      <w:sz w:val="35"/>
                      <w:szCs w:val="35"/>
                    </w:rPr>
                    <w:fldChar w:fldCharType="separate"/>
                  </w:r>
                  <w:r>
                    <w:rPr>
                      <w:rStyle w:val="DefaultParagraphFont"/>
                      <w:rFonts w:ascii="Arial" w:eastAsia="Arial" w:hAnsi="Arial" w:cs="Arial"/>
                      <w:b w:val="0"/>
                      <w:bCs w:val="0"/>
                      <w:i w:val="0"/>
                      <w:color w:val="2BA6CB"/>
                      <w:sz w:val="35"/>
                      <w:szCs w:val="35"/>
                      <w:u w:val="single"/>
                    </w:rPr>
                    <w:t>Why learn vim?</w:t>
                  </w:r>
                  <w:r>
                    <w:rPr>
                      <w:rStyle w:val="DefaultParagraphFont"/>
                      <w:rFonts w:ascii="Arial" w:eastAsia="Arial" w:hAnsi="Arial" w:cs="Arial"/>
                      <w:b w:val="0"/>
                      <w:bCs w:val="0"/>
                      <w:i w:val="0"/>
                      <w:color w:val="2BA6CB"/>
                      <w:sz w:val="35"/>
                      <w:szCs w:val="35"/>
                      <w:u w:val="single"/>
                    </w:rPr>
                    <w:fldChar w:fldCharType="end"/>
                  </w:r>
                </w:p>
                <w:p>
                  <w:pPr>
                    <w:pStyle w:val="Normal1"/>
                    <w:shd w:val="clear" w:color="auto" w:fill="FFFFFF"/>
                    <w:rPr>
                      <w:rStyle w:val="DefaultParagraphFont"/>
                      <w:rFonts w:ascii="Arial" w:eastAsia="Arial" w:hAnsi="Arial" w:cs="Arial"/>
                      <w:b w:val="0"/>
                      <w:bCs w:val="0"/>
                      <w:color w:val="999999"/>
                      <w:sz w:val="17"/>
                      <w:szCs w:val="17"/>
                      <w:bdr w:val="single" w:sz="6" w:space="0" w:color="EDEDED"/>
                    </w:rPr>
                  </w:pPr>
                  <w:r>
                    <w:rPr>
                      <w:rStyle w:val="DefaultParagraphFont"/>
                      <w:rFonts w:ascii="Arial" w:eastAsia="Arial" w:hAnsi="Arial" w:cs="Arial"/>
                      <w:b w:val="0"/>
                      <w:bCs w:val="0"/>
                      <w:color w:val="999999"/>
                      <w:sz w:val="17"/>
                      <w:szCs w:val="17"/>
                      <w:bdr w:val="single" w:sz="6" w:space="0" w:color="EDEDED"/>
                    </w:rPr>
                    <w:t>Article</w:t>
                  </w:r>
                  <w:r>
                    <w:rPr>
                      <w:rStyle w:val="DefaultParagraphFont"/>
                      <w:rFonts w:ascii="Arial" w:eastAsia="Arial" w:hAnsi="Arial" w:cs="Arial"/>
                    </w:rPr>
                    <w:t xml:space="preserve"> </w:t>
                  </w:r>
                </w:p>
                <w:p>
                  <w:pPr>
                    <w:pStyle w:val="Normal1"/>
                    <w:pBdr>
                      <w:top w:val="nil"/>
                      <w:left w:val="nil"/>
                      <w:bottom w:val="nil"/>
                      <w:right w:val="nil"/>
                    </w:pBdr>
                    <w:shd w:val="clear" w:color="auto" w:fill="FFFF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bCs/>
                      <w:sz w:val="21"/>
                      <w:szCs w:val="21"/>
                    </w:rPr>
                    <w:t>Task:</w:t>
                  </w:r>
                  <w:r>
                    <w:rPr>
                      <w:rStyle w:val="DefaultParagraphFont"/>
                      <w:rFonts w:ascii="Arial" w:eastAsia="Arial" w:hAnsi="Arial" w:cs="Arial"/>
                      <w:b w:val="0"/>
                      <w:bCs w:val="0"/>
                      <w:sz w:val="21"/>
                      <w:szCs w:val="21"/>
                    </w:rPr>
                    <w:t xml:space="preserve"> This article introduces some basic concepts of command-based editing and how it might help you design better products over time. </w:t>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br/>
                  </w:r>
                  <w:r>
                    <w:rPr>
                      <w:rStyle w:val="DefaultParagraphFont"/>
                      <w:rFonts w:ascii="Arial" w:eastAsia="Arial" w:hAnsi="Arial" w:cs="Arial"/>
                      <w:b/>
                      <w:bCs/>
                      <w:sz w:val="21"/>
                      <w:szCs w:val="21"/>
                    </w:rPr>
                    <w:t>Think about the text editing tasks you dread / spend the most amount of time on. How could you automate them?</w:t>
                  </w:r>
                </w:p>
                <w:p>
                  <w:pPr>
                    <w:pStyle w:val="Normal1"/>
                    <w:shd w:val="clear" w:color="auto" w:fill="FFFFFF"/>
                    <w:spacing w:after="0"/>
                    <w:rPr>
                      <w:rStyle w:val="DefaultParagraphFont"/>
                      <w:rFonts w:ascii="Arial" w:eastAsia="Arial" w:hAnsi="Arial" w:cs="Arial"/>
                      <w:sz w:val="24"/>
                      <w:szCs w:val="24"/>
                    </w:rPr>
                  </w:pPr>
                </w:p>
              </w:tc>
            </w:tr>
          </w:tbl>
          <w:p>
            <w:pPr>
              <w:pStyle w:val="Normal1"/>
              <w:rPr>
                <w:rStyle w:val="DefaultParagraphFont"/>
                <w:vanish/>
              </w:rPr>
            </w:pPr>
          </w:p>
          <w:tbl>
            <w:tblPr>
              <w:tblStyle w:val="TableNormal"/>
              <w:tblW w:w="5000" w:type="pct"/>
              <w:tblCellSpacing w:w="15" w:type="dxa"/>
              <w:tblInd w:w="225" w:type="dxa"/>
              <w:tblBorders>
                <w:top w:val="nil"/>
                <w:left w:val="nil"/>
                <w:bottom w:val="nil"/>
                <w:right w:val="nil"/>
                <w:insideH w:val="nil"/>
                <w:insideV w:val="nil"/>
              </w:tblBorders>
              <w:shd w:val="clear" w:color="auto" w:fill="ECF8FF"/>
              <w:tblCellMar>
                <w:top w:w="225" w:type="dxa"/>
                <w:left w:w="225" w:type="dxa"/>
                <w:bottom w:w="225" w:type="dxa"/>
                <w:right w:w="225" w:type="dxa"/>
              </w:tblCellMar>
            </w:tblPr>
            <w:tblGrid>
              <w:gridCol w:w="2436"/>
              <w:gridCol w:w="9744"/>
            </w:tblGrid>
            <w:tr>
              <w:tblPrEx>
                <w:tblW w:w="5000" w:type="pct"/>
                <w:tblCellSpacing w:w="15" w:type="dxa"/>
                <w:tblInd w:w="225" w:type="dxa"/>
                <w:tblBorders>
                  <w:top w:val="nil"/>
                  <w:left w:val="nil"/>
                  <w:bottom w:val="nil"/>
                  <w:right w:val="nil"/>
                  <w:insideH w:val="nil"/>
                  <w:insideV w:val="nil"/>
                </w:tblBorders>
                <w:shd w:val="clear" w:color="auto" w:fill="ECF8FF"/>
                <w:tblCellMar>
                  <w:top w:w="225" w:type="dxa"/>
                  <w:left w:w="225" w:type="dxa"/>
                  <w:bottom w:w="225" w:type="dxa"/>
                  <w:right w:w="225" w:type="dxa"/>
                </w:tblCellMar>
              </w:tblPrEx>
              <w:trPr>
                <w:tblCellSpacing w:w="15" w:type="dxa"/>
              </w:trPr>
              <w:tc>
                <w:tcPr>
                  <w:tcW w:w="1000" w:type="pct"/>
                  <w:shd w:val="clear" w:color="auto" w:fill="ECF8FF"/>
                  <w:tcMar>
                    <w:top w:w="0" w:type="dxa"/>
                    <w:left w:w="0" w:type="dxa"/>
                    <w:bottom w:w="0" w:type="dxa"/>
                    <w:right w:w="150" w:type="dxa"/>
                  </w:tcMar>
                  <w:vAlign w:val="top"/>
                </w:tcPr>
                <w:p>
                  <w:pPr>
                    <w:pStyle w:val="Normal1"/>
                    <w:shd w:val="clear" w:color="auto" w:fill="ECF8FF"/>
                    <w:rPr>
                      <w:rStyle w:val="DefaultParagraphFont"/>
                      <w:rFonts w:ascii="Arial" w:eastAsia="Arial" w:hAnsi="Arial" w:cs="Arial"/>
                      <w:sz w:val="24"/>
                      <w:szCs w:val="24"/>
                    </w:rPr>
                  </w:pPr>
                  <w:r>
                    <w:rPr>
                      <w:rFonts w:ascii="Arial" w:eastAsia="Arial" w:hAnsi="Arial" w:cs="Arial"/>
                      <w:strike w:val="0"/>
                      <w:u w:val="none"/>
                    </w:rPr>
                    <w:pict>
                      <v:shape id="_x0000_i1034" type="#_x0000_t75" alt="Adam Morse" style="height:232.5pt;width:56.25pt">
                        <v:imagedata r:id="rId8" o:title=""/>
                      </v:shape>
                    </w:pict>
                  </w:r>
                </w:p>
              </w:tc>
              <w:tc>
                <w:tcPr>
                  <w:shd w:val="clear" w:color="auto" w:fill="ECF8FF"/>
                  <w:tcMar>
                    <w:top w:w="0" w:type="dxa"/>
                    <w:left w:w="0" w:type="dxa"/>
                    <w:bottom w:w="0" w:type="dxa"/>
                    <w:right w:w="0" w:type="dxa"/>
                  </w:tcMar>
                  <w:vAlign w:val="center"/>
                </w:tcPr>
                <w:p>
                  <w:pPr>
                    <w:pStyle w:val="Heading40"/>
                    <w:keepNext w:val="0"/>
                    <w:pBdr>
                      <w:top w:val="nil"/>
                      <w:left w:val="nil"/>
                      <w:bottom w:val="nil"/>
                      <w:right w:val="nil"/>
                    </w:pBdr>
                    <w:shd w:val="clear" w:color="auto" w:fill="ECF8FF"/>
                    <w:spacing w:before="0" w:after="120" w:line="380" w:lineRule="atLeast"/>
                    <w:outlineLvl w:val="9"/>
                    <w:rPr>
                      <w:rStyle w:val="DefaultParagraphFont"/>
                      <w:rFonts w:ascii="Arial" w:eastAsia="Arial" w:hAnsi="Arial" w:cs="Arial"/>
                      <w:b w:val="0"/>
                      <w:bCs w:val="0"/>
                      <w:color w:val="000000"/>
                      <w:sz w:val="35"/>
                      <w:szCs w:val="35"/>
                    </w:rPr>
                  </w:pPr>
                  <w:r>
                    <w:rPr>
                      <w:rStyle w:val="DefaultParagraphFont"/>
                      <w:rFonts w:ascii="Arial" w:eastAsia="Arial" w:hAnsi="Arial" w:cs="Arial"/>
                      <w:b w:val="0"/>
                      <w:bCs w:val="0"/>
                      <w:i w:val="0"/>
                      <w:color w:val="000000"/>
                      <w:sz w:val="35"/>
                      <w:szCs w:val="35"/>
                    </w:rPr>
                    <w:t>Adam Morse</w:t>
                  </w:r>
                </w:p>
                <w:p>
                  <w:pPr>
                    <w:pStyle w:val="Normal1"/>
                    <w:pBdr>
                      <w:top w:val="nil"/>
                      <w:left w:val="nil"/>
                      <w:bottom w:val="nil"/>
                      <w:right w:val="nil"/>
                    </w:pBdr>
                    <w:shd w:val="clear" w:color="auto" w:fill="ECF8FF"/>
                    <w:spacing w:before="0" w:after="150" w:line="336" w:lineRule="atLeast"/>
                    <w:rPr>
                      <w:rStyle w:val="DefaultParagraphFont"/>
                      <w:rFonts w:ascii="Arial" w:eastAsia="Arial" w:hAnsi="Arial" w:cs="Arial"/>
                      <w:b w:val="0"/>
                      <w:bCs w:val="0"/>
                      <w:sz w:val="21"/>
                      <w:szCs w:val="21"/>
                    </w:rPr>
                  </w:pPr>
                  <w:r>
                    <w:rPr>
                      <w:rStyle w:val="DefaultParagraphFont"/>
                      <w:rFonts w:ascii="Arial" w:eastAsia="Arial" w:hAnsi="Arial" w:cs="Arial"/>
                      <w:b w:val="0"/>
                      <w:bCs w:val="0"/>
                      <w:sz w:val="21"/>
                      <w:szCs w:val="21"/>
                    </w:rPr>
                    <w:t xml:space="preserve">I'm a product designer at Salesforce focused on responsive design, readability, fast page loads, and scalable systems. I mostly just try to leave the web a little better than I found it. Make fun of me on </w:t>
                  </w: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oZYq0WInJcRda0usvMneDH-2FIQBJTsAOZ4YgooPo95DY-3D_NlxYapoR7ga8uiHyfMoeyl4h2rGNiep1BlfEO-2F-2BGTRw8xWO8bP-2Fp8OqMRIlqDe58TEEPeCk9-2Bg7I8Gv7Ig-2F3cp0xwOmm6ukaF7Qzfu6qWuturqptSXcAPCR0gG-2BtnbThijZO4zRxPsLcF-2B-2B6hI5Y3zK7-2F8LOj-2BNQY0U0PCkQ7exbuHcWpt6qzx4anJSnBGBsnysoORS-2FhrgT9Ekta5So1g-3D-3D" \t "_blank" </w:instrText>
                  </w:r>
                  <w:r>
                    <w:rPr>
                      <w:rStyle w:val="DefaultParagraphFont"/>
                      <w:rFonts w:ascii="Arial" w:eastAsia="Arial" w:hAnsi="Arial" w:cs="Arial"/>
                      <w:b w:val="0"/>
                      <w:bCs w:val="0"/>
                      <w:sz w:val="21"/>
                      <w:szCs w:val="21"/>
                    </w:rPr>
                    <w:fldChar w:fldCharType="separate"/>
                  </w:r>
                  <w:r>
                    <w:rPr>
                      <w:rStyle w:val="DefaultParagraphFont"/>
                      <w:rFonts w:ascii="Arial" w:eastAsia="Arial" w:hAnsi="Arial" w:cs="Arial"/>
                      <w:b w:val="0"/>
                      <w:bCs w:val="0"/>
                      <w:color w:val="2BA6CB"/>
                      <w:sz w:val="21"/>
                      <w:szCs w:val="21"/>
                      <w:u w:val="single"/>
                    </w:rPr>
                    <w:t>twitter</w:t>
                  </w:r>
                  <w:r>
                    <w:rPr>
                      <w:rStyle w:val="DefaultParagraphFont"/>
                      <w:rFonts w:ascii="Arial" w:eastAsia="Arial" w:hAnsi="Arial" w:cs="Arial"/>
                      <w:b w:val="0"/>
                      <w:bCs w:val="0"/>
                      <w:color w:val="2BA6CB"/>
                      <w:sz w:val="21"/>
                      <w:szCs w:val="21"/>
                      <w:u w:val="single"/>
                    </w:rPr>
                    <w:fldChar w:fldCharType="end"/>
                  </w:r>
                  <w:r>
                    <w:rPr>
                      <w:rStyle w:val="DefaultParagraphFont"/>
                      <w:rFonts w:ascii="Arial" w:eastAsia="Arial" w:hAnsi="Arial" w:cs="Arial"/>
                      <w:b w:val="0"/>
                      <w:bCs w:val="0"/>
                      <w:sz w:val="21"/>
                      <w:szCs w:val="21"/>
                    </w:rPr>
                    <w:t xml:space="preserve"> or make fun of my code on </w:t>
                  </w: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pkrwx83xesK2qAOpyYBjT-2F0imTpyK1lfFvgc9CeqccU-3D_NlxYapoR7ga8uiHyfMoeyl4h2rGNiep1BlfEO-2F-2BGTRw8xWO8bP-2Fp8OqMRIlqDe58FXS35unq2VWUCqvRrSoMcTPETsEV1zgg9vmwbYfSeapVRPoxIkFypqa8Lr49CNOLpFWLUzA2bmh4F1EdwtCJNIsKB1kD9772arcGpqYdYBa282OO9whiUf-2FjxD8MxiYmOs20ynWTYf6vVdH41LsWcw-3D-3D" \t "_blank" </w:instrText>
                  </w:r>
                  <w:r>
                    <w:rPr>
                      <w:rStyle w:val="DefaultParagraphFont"/>
                      <w:rFonts w:ascii="Arial" w:eastAsia="Arial" w:hAnsi="Arial" w:cs="Arial"/>
                      <w:b w:val="0"/>
                      <w:bCs w:val="0"/>
                      <w:sz w:val="21"/>
                      <w:szCs w:val="21"/>
                    </w:rPr>
                    <w:fldChar w:fldCharType="separate"/>
                  </w:r>
                  <w:r>
                    <w:rPr>
                      <w:rStyle w:val="DefaultParagraphFont"/>
                      <w:rFonts w:ascii="Arial" w:eastAsia="Arial" w:hAnsi="Arial" w:cs="Arial"/>
                      <w:b w:val="0"/>
                      <w:bCs w:val="0"/>
                      <w:color w:val="2BA6CB"/>
                      <w:sz w:val="21"/>
                      <w:szCs w:val="21"/>
                      <w:u w:val="single"/>
                    </w:rPr>
                    <w:t>github</w:t>
                  </w:r>
                  <w:r>
                    <w:rPr>
                      <w:rStyle w:val="DefaultParagraphFont"/>
                      <w:rFonts w:ascii="Arial" w:eastAsia="Arial" w:hAnsi="Arial" w:cs="Arial"/>
                      <w:b w:val="0"/>
                      <w:bCs w:val="0"/>
                      <w:color w:val="2BA6CB"/>
                      <w:sz w:val="21"/>
                      <w:szCs w:val="21"/>
                      <w:u w:val="single"/>
                    </w:rPr>
                    <w:fldChar w:fldCharType="end"/>
                  </w:r>
                  <w:r>
                    <w:rPr>
                      <w:rStyle w:val="DefaultParagraphFont"/>
                      <w:rFonts w:ascii="Arial" w:eastAsia="Arial" w:hAnsi="Arial" w:cs="Arial"/>
                      <w:b w:val="0"/>
                      <w:bCs w:val="0"/>
                      <w:sz w:val="21"/>
                      <w:szCs w:val="21"/>
                    </w:rPr>
                    <w:t>.</w:t>
                  </w:r>
                </w:p>
              </w:tc>
            </w:tr>
          </w:tbl>
          <w:p>
            <w:pPr>
              <w:pStyle w:val="Normal1"/>
              <w:rPr>
                <w:rStyle w:val="DefaultParagraphFont"/>
                <w:vanish/>
              </w:rPr>
            </w:pPr>
          </w:p>
          <w:tbl>
            <w:tblPr>
              <w:tblStyle w:val="TableNormal"/>
              <w:tblW w:w="5000" w:type="pct"/>
              <w:tblCellSpacing w:w="15" w:type="dxa"/>
              <w:tblBorders>
                <w:top w:val="nil"/>
                <w:left w:val="nil"/>
                <w:bottom w:val="nil"/>
                <w:right w:val="nil"/>
                <w:insideH w:val="nil"/>
                <w:insideV w:val="nil"/>
              </w:tblBorders>
              <w:tblCellMar>
                <w:top w:w="0" w:type="dxa"/>
                <w:left w:w="0" w:type="dxa"/>
                <w:bottom w:w="0" w:type="dxa"/>
                <w:right w:w="0" w:type="dxa"/>
              </w:tblCellMar>
            </w:tblPr>
            <w:tblGrid>
              <w:gridCol w:w="15"/>
              <w:gridCol w:w="12360"/>
              <w:gridCol w:w="15"/>
            </w:tblGrid>
            <w:tr>
              <w:tblPrEx>
                <w:tblW w:w="5000" w:type="pct"/>
                <w:tblCellSpacing w:w="1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Normal1"/>
                    <w:shd w:val="clear" w:color="auto" w:fill="FFFFFF"/>
                    <w:rPr>
                      <w:rStyle w:val="DefaultParagraphFont"/>
                      <w:rFonts w:ascii="Arial" w:eastAsia="Arial" w:hAnsi="Arial" w:cs="Arial"/>
                      <w:sz w:val="24"/>
                      <w:szCs w:val="24"/>
                    </w:rPr>
                  </w:pPr>
                </w:p>
              </w:tc>
              <w:tc>
                <w:tcPr>
                  <w:tcMar>
                    <w:top w:w="0" w:type="dxa"/>
                    <w:left w:w="0" w:type="dxa"/>
                    <w:bottom w:w="0" w:type="dxa"/>
                    <w:right w:w="0" w:type="dxa"/>
                  </w:tcMar>
                  <w:vAlign w:val="center"/>
                </w:tcPr>
                <w:tbl>
                  <w:tblPr>
                    <w:tblStyle w:val="TableNormal"/>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
                  <w:tblGrid>
                    <w:gridCol w:w="12105"/>
                  </w:tblGrid>
                  <w:tr>
                    <w:tblPrEx>
                      <w:tblW w:w="5000" w:type="pct"/>
                      <w:tblCellSpacing w:w="15" w:type="dxa"/>
                      <w:tblInd w:w="225" w:type="dxa"/>
                      <w:tblBorders>
                        <w:top w:val="nil"/>
                        <w:left w:val="nil"/>
                        <w:bottom w:val="nil"/>
                        <w:right w:val="nil"/>
                        <w:insideH w:val="nil"/>
                        <w:insideV w:val="nil"/>
                      </w:tblBorders>
                      <w:tblCellMar>
                        <w:top w:w="0" w:type="dxa"/>
                        <w:left w:w="0" w:type="dxa"/>
                        <w:bottom w:w="0" w:type="dxa"/>
                        <w:right w:w="0" w:type="dxa"/>
                      </w:tblCellMar>
                    </w:tblPrEx>
                    <w:trPr>
                      <w:tblCellSpacing w:w="15" w:type="dxa"/>
                    </w:trPr>
                    <w:tc>
                      <w:tcPr>
                        <w:tcMar>
                          <w:top w:w="0" w:type="dxa"/>
                          <w:left w:w="0" w:type="dxa"/>
                          <w:bottom w:w="0" w:type="dxa"/>
                          <w:right w:w="0" w:type="dxa"/>
                        </w:tcMar>
                        <w:vAlign w:val="center"/>
                      </w:tcPr>
                      <w:p>
                        <w:pPr>
                          <w:pStyle w:val="Normal1"/>
                          <w:pBdr>
                            <w:top w:val="nil"/>
                            <w:left w:val="nil"/>
                            <w:bottom w:val="nil"/>
                            <w:right w:val="nil"/>
                          </w:pBdr>
                          <w:shd w:val="clear" w:color="auto" w:fill="FFFFFF"/>
                          <w:spacing w:before="0" w:after="150" w:line="336" w:lineRule="atLeast"/>
                          <w:jc w:val="center"/>
                          <w:rPr>
                            <w:rStyle w:val="DefaultParagraphFont"/>
                            <w:rFonts w:ascii="Arial" w:eastAsia="Arial" w:hAnsi="Arial" w:cs="Arial"/>
                            <w:b w:val="0"/>
                            <w:bCs w:val="0"/>
                            <w:sz w:val="21"/>
                            <w:szCs w:val="21"/>
                          </w:rPr>
                        </w:pP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-2F9O38uyI6DBODB9qdqFl-2Fi7vH8Hgfc7ve4E1JoI-2F9BXy4IgC83Dhgf50xVPPcveI4-2FRIH4WE-2FAROq2gCUIxvw1gapWaqGJst9RvvdvSKykbxd6FhSLohWe-2FptzjBYs-2FBGZgDiiii-2B1hQqzwEivF5lw-3D-3D_NlxYapoR7ga8uiHyfMoeyl4h2rGNiep1BlfEO-2F-2BGTRw8xWO8bP-2Fp8OqMRIlqDe58JtNwzi73DYLdkf-2BxgYK1L10UCSEogLL7YlcLIl9nNw4XKXe-2BG4UkLLSkfZOZlXMS1AiL-2Fcunm2Tb0xbFH-2BIHxFgVNjN7GffT2hBPGMlS58Jt9t6KU9IKTR8MwRla8nZaeuU-2FqiNT8rU2dvpuDb80Rw-3D-3D" </w:instrText>
                        </w:r>
                        <w:r>
                          <w:rPr>
                            <w:rStyle w:val="DefaultParagraphFont"/>
                            <w:rFonts w:ascii="Arial" w:eastAsia="Arial" w:hAnsi="Arial" w:cs="Arial"/>
                            <w:b w:val="0"/>
                            <w:bCs w:val="0"/>
                            <w:sz w:val="21"/>
                            <w:szCs w:val="21"/>
                          </w:rPr>
                          <w:fldChar w:fldCharType="separate"/>
                        </w:r>
                        <w:r>
                          <w:rPr>
                            <w:rStyle w:val="DefaultParagraphFont"/>
                            <w:rFonts w:ascii="Arial" w:eastAsia="Arial" w:hAnsi="Arial" w:cs="Arial"/>
                            <w:b w:val="0"/>
                            <w:bCs w:val="0"/>
                            <w:color w:val="2BA6CB"/>
                            <w:sz w:val="21"/>
                            <w:szCs w:val="21"/>
                            <w:u w:val="single"/>
                          </w:rPr>
                          <w:t>Sponsored by thoughtbot Playbook - The who, what, why, where, when, and how of modern application development.</w:t>
                        </w:r>
                        <w:r>
                          <w:rPr>
                            <w:rStyle w:val="DefaultParagraphFont"/>
                            <w:rFonts w:ascii="Arial" w:eastAsia="Arial" w:hAnsi="Arial" w:cs="Arial"/>
                            <w:b w:val="0"/>
                            <w:bCs w:val="0"/>
                            <w:color w:val="2BA6CB"/>
                            <w:sz w:val="21"/>
                            <w:szCs w:val="21"/>
                            <w:u w:val="single"/>
                          </w:rPr>
                          <w:fldChar w:fldCharType="end"/>
                        </w:r>
                        <w:r>
                          <w:rPr>
                            <w:rStyle w:val="DefaultParagraphFont"/>
                            <w:rFonts w:ascii="Arial" w:eastAsia="Arial" w:hAnsi="Arial" w:cs="Arial"/>
                            <w:b w:val="0"/>
                            <w:bCs w:val="0"/>
                            <w:sz w:val="21"/>
                            <w:szCs w:val="21"/>
                          </w:rPr>
                          <w:t xml:space="preserve"> </w:t>
                        </w:r>
                        <w:r>
                          <w:rPr>
                            <w:rStyle w:val="DefaultParagraphFont"/>
                            <w:rFonts w:ascii="Arial" w:eastAsia="Arial" w:hAnsi="Arial" w:cs="Arial"/>
                            <w:b w:val="0"/>
                            <w:bCs w:val="0"/>
                            <w:sz w:val="21"/>
                            <w:szCs w:val="21"/>
                          </w:rPr>
                          <w:br/>
                        </w: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-2F9O38uyI6DBODB9qdqFl-2Fi7vH8Hgfc7ve4E1JoI-2F9BXy4IgC83Dhgf50xVPPcveI4-2FRIH4WE-2FAROq2gCUIxvw1gapWaqGJst9RvvdvSKykbxd6FhSLohWe-2FptzjBYs-2FBGZgDiiii-2B1hQqzwEivF5lw-3D-3D_NlxYapoR7ga8uiHyfMoeyl4h2rGNiep1BlfEO-2F-2BGTRw8xWO8bP-2Fp8OqMRIlqDe58nNL0mfBd3qk4oTRbK9XkMr1qAfzm6aSIfTKrKGX-2BOjvdCMw-2FQ7t-2BFUcKdquk55SbBzITuDGaXFhCQioziTiKO2DArDlEjyhKNW3WpXwPiQsWub1qho60U089prrKQ7H7X-2Bm-2B6AR8j8Xfk2wghqGPYA-3D-3D" </w:instrText>
                        </w:r>
                        <w:r>
                          <w:rPr>
                            <w:rStyle w:val="DefaultParagraphFont"/>
                            <w:rFonts w:ascii="Arial" w:eastAsia="Arial" w:hAnsi="Arial" w:cs="Arial"/>
                            <w:b w:val="0"/>
                            <w:bCs w:val="0"/>
                            <w:sz w:val="21"/>
                            <w:szCs w:val="21"/>
                          </w:rPr>
                          <w:fldChar w:fldCharType="separate"/>
                        </w:r>
                        <w:r>
                          <w:rPr>
                            <w:rFonts w:ascii="Arial" w:eastAsia="Arial" w:hAnsi="Arial" w:cs="Arial"/>
                            <w:b w:val="0"/>
                            <w:bCs w:val="0"/>
                            <w:strike w:val="0"/>
                            <w:color w:val="2BA6CB"/>
                            <w:sz w:val="21"/>
                            <w:szCs w:val="21"/>
                            <w:u w:val="none"/>
                          </w:rPr>
                          <w:pict>
                            <v:shape id="_x0000_i1035" type="#_x0000_t75" alt="Thoughtbot_banner@2x" style="height:45pt;width:351pt">
                              <v:imagedata r:id="rId5" o:title=""/>
                            </v:shape>
                          </w:pict>
                        </w:r>
                        <w:r>
                          <w:rPr>
                            <w:rStyle w:val="DefaultParagraphFont"/>
                            <w:rFonts w:ascii="Arial" w:eastAsia="Arial" w:hAnsi="Arial" w:cs="Arial"/>
                            <w:b w:val="0"/>
                            <w:bCs w:val="0"/>
                            <w:strike w:val="0"/>
                            <w:color w:val="2BA6CB"/>
                            <w:sz w:val="21"/>
                            <w:szCs w:val="21"/>
                            <w:u w:val="none"/>
                          </w:rPr>
                          <w:fldChar w:fldCharType="end"/>
                        </w:r>
                      </w:p>
                      <w:p>
                        <w:pPr>
                          <w:pStyle w:val="Normal1"/>
                          <w:shd w:val="clear" w:color="auto" w:fill="FFFFFF"/>
                          <w:jc w:val="center"/>
                          <w:rPr>
                            <w:rStyle w:val="DefaultParagraphFont"/>
                            <w:rFonts w:ascii="Arial" w:eastAsia="Arial" w:hAnsi="Arial" w:cs="Arial"/>
                            <w:sz w:val="24"/>
                            <w:szCs w:val="24"/>
                          </w:rPr>
                        </w:pPr>
                      </w:p>
                      <w:p>
                        <w:pPr>
                          <w:pStyle w:val="Normal1"/>
                          <w:pBdr>
                            <w:top w:val="nil"/>
                            <w:left w:val="nil"/>
                            <w:bottom w:val="nil"/>
                            <w:right w:val="nil"/>
                          </w:pBdr>
                          <w:shd w:val="clear" w:color="auto" w:fill="FFFFFF"/>
                          <w:spacing w:before="0" w:after="150" w:line="336" w:lineRule="atLeast"/>
                          <w:jc w:val="center"/>
                          <w:rPr>
                            <w:rStyle w:val="DefaultParagraphFont"/>
                            <w:rFonts w:ascii="Arial" w:eastAsia="Arial" w:hAnsi="Arial" w:cs="Arial"/>
                            <w:b w:val="0"/>
                            <w:bCs w:val="0"/>
                            <w:sz w:val="21"/>
                            <w:szCs w:val="21"/>
                          </w:rPr>
                        </w:pPr>
                        <w:r>
                          <w:rPr>
                            <w:rStyle w:val="DefaultParagraphFont"/>
                            <w:rFonts w:ascii="Arial" w:eastAsia="Arial" w:hAnsi="Arial" w:cs="Arial"/>
                            <w:b w:val="0"/>
                            <w:bCs w:val="0"/>
                            <w:sz w:val="21"/>
                            <w:szCs w:val="21"/>
                          </w:rPr>
                          <w:fldChar w:fldCharType="begin"/>
                        </w:r>
                        <w:r>
                          <w:rPr>
                            <w:rStyle w:val="DefaultParagraphFont"/>
                            <w:rFonts w:ascii="Arial" w:eastAsia="Arial" w:hAnsi="Arial" w:cs="Arial"/>
                            <w:b w:val="0"/>
                            <w:bCs w:val="0"/>
                            <w:sz w:val="21"/>
                            <w:szCs w:val="21"/>
                          </w:rPr>
                          <w:instrText xml:space="preserve"> HYPERLINK "http://email.hackdesign.org/wf/click?upn=67c5ucgMf1hPP9Wnl9gVoGyHe6PmBl4hkWBzciezFdteyc0kMUc41zGrgw2eympu1O5RcZ6yd8dtx55ec5ftRw-3D-3D_NlxYapoR7ga8uiHyfMoeyl4h2rGNiep1BlfEO-2F-2BGTRw8xWO8bP-2Fp8OqMRIlqDe58SJA45qRdBHtrj0yYgG8cxwOnO7TNdnG5GzYBcne42dlE1yeq-2Ffp0hIwrXJ2tu3toj27vmpnryUVyFLbDYqYfBydarjz0-2FB8zAuars-2FEvXLGdY-2BeczcMoTsNoNYXka06zUwkSixMsk4qfdhoVUXISsg-3D-3D" </w:instrText>
                        </w:r>
                        <w:r>
                          <w:rPr>
                            <w:rStyle w:val="DefaultParagraphFont"/>
                            <w:rFonts w:ascii="Arial" w:eastAsia="Arial" w:hAnsi="Arial" w:cs="Arial"/>
                            <w:b w:val="0"/>
                            <w:bCs w:val="0"/>
                            <w:sz w:val="21"/>
                            <w:szCs w:val="21"/>
                          </w:rPr>
                          <w:fldChar w:fldCharType="separate"/>
                        </w:r>
                        <w:r>
                          <w:rPr>
                            <w:rStyle w:val="DefaultParagraphFont"/>
                            <w:rFonts w:ascii="Arial" w:eastAsia="Arial" w:hAnsi="Arial" w:cs="Arial"/>
                            <w:b w:val="0"/>
                            <w:bCs w:val="0"/>
                            <w:color w:val="2BA6CB"/>
                            <w:sz w:val="21"/>
                            <w:szCs w:val="21"/>
                            <w:u w:val="single"/>
                          </w:rPr>
                          <w:t>Unsubscribe</w:t>
                        </w:r>
                        <w:r>
                          <w:rPr>
                            <w:rStyle w:val="DefaultParagraphFont"/>
                            <w:rFonts w:ascii="Arial" w:eastAsia="Arial" w:hAnsi="Arial" w:cs="Arial"/>
                            <w:b w:val="0"/>
                            <w:bCs w:val="0"/>
                            <w:color w:val="2BA6CB"/>
                            <w:sz w:val="21"/>
                            <w:szCs w:val="21"/>
                            <w:u w:val="single"/>
                          </w:rPr>
                          <w:fldChar w:fldCharType="end"/>
                        </w:r>
                      </w:p>
                    </w:tc>
                  </w:tr>
                </w:tbl>
                <w:p>
                  <w:pPr>
                    <w:pStyle w:val="Normal1"/>
                    <w:rPr>
                      <w:rStyle w:val="DefaultParagraphFont"/>
                      <w:rFonts w:ascii="Arial" w:eastAsia="Arial" w:hAnsi="Arial" w:cs="Arial"/>
                      <w:sz w:val="24"/>
                      <w:szCs w:val="24"/>
                    </w:rPr>
                  </w:pPr>
                </w:p>
              </w:tc>
              <w:tc>
                <w:tcPr>
                  <w:tcMar>
                    <w:top w:w="0" w:type="dxa"/>
                    <w:left w:w="0" w:type="dxa"/>
                    <w:bottom w:w="0" w:type="dxa"/>
                    <w:right w:w="0" w:type="dxa"/>
                  </w:tcMar>
                  <w:vAlign w:val="center"/>
                </w:tcPr>
                <w:p>
                  <w:pPr>
                    <w:pStyle w:val="Normal1"/>
                    <w:shd w:val="clear" w:color="auto" w:fill="FFFFFF"/>
                    <w:rPr>
                      <w:rStyle w:val="DefaultParagraphFont"/>
                      <w:rFonts w:ascii="Arial" w:eastAsia="Arial" w:hAnsi="Arial" w:cs="Arial"/>
                      <w:sz w:val="24"/>
                      <w:szCs w:val="24"/>
                    </w:rPr>
                  </w:pPr>
                </w:p>
              </w:tc>
            </w:tr>
          </w:tbl>
          <w:p>
            <w:pPr>
              <w:pStyle w:val="Normal1"/>
              <w:rPr>
                <w:rStyle w:val="DefaultParagraphFont"/>
                <w:rFonts w:ascii="Arial" w:eastAsia="Arial" w:hAnsi="Arial" w:cs="Arial"/>
                <w:sz w:val="24"/>
                <w:szCs w:val="24"/>
              </w:rPr>
            </w:pPr>
          </w:p>
        </w:tc>
      </w:tr>
    </w:tbl>
    <w:p>
      <w:pPr>
        <w:pStyle w:val="Normal1"/>
        <w:spacing w:after="0"/>
        <w:rPr>
          <w:rStyle w:val="DefaultParagraphFont"/>
          <w:rFonts w:ascii="Arial" w:eastAsia="Arial" w:hAnsi="Arial" w:cs="Arial"/>
          <w:sz w:val="24"/>
          <w:szCs w:val="24"/>
        </w:rPr>
      </w:pPr>
      <w:r>
        <w:rPr>
          <w:rFonts w:ascii="Arial" w:eastAsia="Arial" w:hAnsi="Arial" w:cs="Arial"/>
          <w:strike w:val="0"/>
          <w:u w:val="none"/>
        </w:rPr>
        <w:pict>
          <v:shape id="_x0000_i1036" type="#_x0000_t75" style="height:0.75pt;width:0.75pt">
            <v:imagedata r:id="rId6" o:title=""/>
          </v:shape>
        </w:pict>
      </w:r>
    </w:p>
    <w:sectPr>
      <w:pgMar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0"/>
    <w:next w:val="Normal0"/>
    <w:qFormat/>
    <w:rsid w:val="00EF7B96"/>
    <w:pPr>
      <w:keepNext/>
      <w:spacing w:before="240" w:after="60"/>
      <w:outlineLvl w:val="0"/>
    </w:pPr>
    <w:rPr>
      <w:rFonts w:ascii="Times New Roman" w:eastAsia="Times New Roman" w:hAnsi="Times New Roman" w:cs="Times New Roman"/>
      <w:b/>
      <w:bCs/>
      <w:i w:val="0"/>
      <w:kern w:val="32"/>
      <w:sz w:val="48"/>
      <w:szCs w:val="48"/>
    </w:rPr>
  </w:style>
  <w:style w:type="paragraph" w:styleId="Heading4">
    <w:name w:val="heading 4"/>
    <w:basedOn w:val="Normal0"/>
    <w:next w:val="Normal0"/>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6">
    <w:name w:val="heading 6"/>
    <w:basedOn w:val="Normal0"/>
    <w:next w:val="Normal0"/>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sid w:val="00805BCE"/>
    <w:rPr>
      <w:sz w:val="24"/>
      <w:szCs w:val="24"/>
    </w:rPr>
  </w:style>
  <w:style w:type="paragraph" w:customStyle="1" w:styleId="pageHeader">
    <w:name w:val="pageHeader"/>
    <w:basedOn w:val="Normal0"/>
    <w:rPr>
      <w:rFonts w:ascii="Calibri" w:eastAsia="Calibri" w:hAnsi="Calibri" w:cs="Calibri"/>
      <w:b/>
      <w:bCs/>
      <w:vanish/>
      <w:sz w:val="28"/>
      <w:szCs w:val="28"/>
    </w:rPr>
  </w:style>
  <w:style w:type="character" w:customStyle="1" w:styleId="headerLineTitle">
    <w:name w:val="headerLineTitle"/>
    <w:basedOn w:val="DefaultParagraphFont"/>
    <w:rPr>
      <w:rFonts w:ascii="Calibri" w:eastAsia="Calibri" w:hAnsi="Calibri" w:cs="Calibri"/>
      <w:b/>
      <w:bCs/>
      <w:sz w:val="22"/>
      <w:szCs w:val="22"/>
    </w:rPr>
  </w:style>
  <w:style w:type="character" w:customStyle="1" w:styleId="headerLineText">
    <w:name w:val="headerLineText"/>
    <w:basedOn w:val="DefaultParagraphFont"/>
    <w:rPr>
      <w:rFonts w:ascii="Calibri" w:eastAsia="Calibri" w:hAnsi="Calibri" w:cs="Calibri"/>
      <w:b w:val="0"/>
      <w:bCs w:val="0"/>
      <w:sz w:val="22"/>
      <w:szCs w:val="22"/>
    </w:rPr>
  </w:style>
  <w:style w:type="paragraph" w:customStyle="1" w:styleId="Normal1">
    <w:name w:val="Normal_1"/>
    <w:qFormat/>
    <w:rsid w:val="00805BCE"/>
    <w:rPr>
      <w:sz w:val="24"/>
      <w:szCs w:val="24"/>
    </w:rPr>
  </w:style>
  <w:style w:type="paragraph" w:customStyle="1" w:styleId="pageHeader0">
    <w:name w:val="pageHeader_0"/>
    <w:basedOn w:val="Normal1"/>
    <w:rPr>
      <w:rFonts w:ascii="Calibri" w:eastAsia="Calibri" w:hAnsi="Calibri" w:cs="Calibri"/>
      <w:b/>
      <w:bCs/>
      <w:vanish/>
      <w:sz w:val="28"/>
      <w:szCs w:val="28"/>
    </w:rPr>
  </w:style>
  <w:style w:type="character" w:customStyle="1" w:styleId="headerLineTitle0">
    <w:name w:val="headerLineTitle_0"/>
    <w:basedOn w:val="DefaultParagraphFont"/>
    <w:rPr>
      <w:rFonts w:ascii="Calibri" w:eastAsia="Calibri" w:hAnsi="Calibri" w:cs="Calibri"/>
      <w:b/>
      <w:bCs/>
      <w:sz w:val="22"/>
      <w:szCs w:val="22"/>
    </w:rPr>
  </w:style>
  <w:style w:type="character" w:customStyle="1" w:styleId="headerLineText0">
    <w:name w:val="headerLineText_0"/>
    <w:basedOn w:val="DefaultParagraphFont"/>
    <w:rPr>
      <w:rFonts w:ascii="Calibri" w:eastAsia="Calibri" w:hAnsi="Calibri" w:cs="Calibri"/>
      <w:b w:val="0"/>
      <w:bCs w:val="0"/>
      <w:sz w:val="22"/>
      <w:szCs w:val="22"/>
    </w:rPr>
  </w:style>
  <w:style w:type="paragraph" w:customStyle="1" w:styleId="Heading60">
    <w:name w:val="Heading 6_0"/>
    <w:basedOn w:val="Normal1"/>
    <w:next w:val="Normal1"/>
    <w:qFormat/>
    <w:rsid w:val="00EF7B96"/>
    <w:pPr>
      <w:spacing w:before="240" w:after="60"/>
      <w:outlineLvl w:val="5"/>
    </w:pPr>
    <w:rPr>
      <w:rFonts w:ascii="Times New Roman" w:eastAsia="Times New Roman" w:hAnsi="Times New Roman" w:cs="Times New Roman"/>
      <w:b/>
      <w:bCs/>
      <w:i w:val="0"/>
      <w:sz w:val="16"/>
      <w:szCs w:val="16"/>
    </w:rPr>
  </w:style>
  <w:style w:type="paragraph" w:customStyle="1" w:styleId="Heading10">
    <w:name w:val="Heading 1_0"/>
    <w:basedOn w:val="Normal1"/>
    <w:next w:val="Normal1"/>
    <w:qFormat/>
    <w:rsid w:val="00EF7B96"/>
    <w:pPr>
      <w:keepNext/>
      <w:spacing w:before="240" w:after="60"/>
      <w:outlineLvl w:val="0"/>
    </w:pPr>
    <w:rPr>
      <w:rFonts w:ascii="Times New Roman" w:eastAsia="Times New Roman" w:hAnsi="Times New Roman" w:cs="Times New Roman"/>
      <w:b/>
      <w:bCs/>
      <w:i w:val="0"/>
      <w:kern w:val="32"/>
      <w:sz w:val="48"/>
      <w:szCs w:val="48"/>
    </w:rPr>
  </w:style>
  <w:style w:type="paragraph" w:customStyle="1" w:styleId="Heading40">
    <w:name w:val="Heading 4_0"/>
    <w:basedOn w:val="Normal1"/>
    <w:next w:val="Normal1"/>
    <w:qFormat/>
    <w:rsid w:val="00EF7B96"/>
    <w:pPr>
      <w:keepNext/>
      <w:spacing w:before="240" w:after="60"/>
      <w:outlineLvl w:val="3"/>
    </w:pPr>
    <w:rPr>
      <w:rFonts w:ascii="Times New Roman" w:eastAsia="Times New Roman" w:hAnsi="Times New Roman" w:cs="Times New Roman"/>
      <w:b/>
      <w:bCs/>
      <w:i w:val="0"/>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